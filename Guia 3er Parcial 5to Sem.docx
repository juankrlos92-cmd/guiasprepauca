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F76D" w14:textId="77777777" w:rsidR="000C647D" w:rsidRDefault="00000000">
      <w:pPr>
        <w:keepNext/>
        <w:keepLines/>
        <w:spacing w:after="0"/>
      </w:pPr>
      <w:proofErr w:type="gramStart"/>
      <w:r>
        <w:rPr>
          <w:rFonts w:ascii="Times New Roman"/>
          <w:sz w:val="28"/>
        </w:rPr>
        <w:t>NOMBRE:_</w:t>
      </w:r>
      <w:proofErr w:type="gramEnd"/>
      <w:r>
        <w:rPr>
          <w:rFonts w:ascii="Times New Roman"/>
          <w:sz w:val="28"/>
        </w:rPr>
        <w:t>______________________</w:t>
      </w:r>
    </w:p>
    <w:p w14:paraId="5C4FD083" w14:textId="77777777" w:rsidR="000C647D" w:rsidRDefault="00000000">
      <w:pPr>
        <w:keepNext/>
        <w:keepLines/>
        <w:spacing w:after="0"/>
      </w:pPr>
      <w:r>
        <w:rPr>
          <w:rFonts w:ascii="Times New Roman"/>
          <w:b/>
          <w:sz w:val="24"/>
        </w:rPr>
        <w:t>TRUE/FALSE - Write 'T' if the statement is true and 'F' if the statement is false.</w:t>
      </w:r>
    </w:p>
    <w:p w14:paraId="7CFF091A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Dada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</w:t>
      </w:r>
      <w:r w:rsidRPr="00595418">
        <w:rPr>
          <w:rFonts w:ascii="Times New Roman"/>
          <w:i/>
          <w:color w:val="000000"/>
          <w:sz w:val="24"/>
          <w:lang w:val="es-ES"/>
        </w:rPr>
        <w:t>y</w:t>
      </w:r>
      <w:r w:rsidRPr="00595418">
        <w:rPr>
          <w:rFonts w:ascii="Times New Roman"/>
          <w:color w:val="000000"/>
          <w:sz w:val="24"/>
          <w:lang w:val="es-ES"/>
        </w:rPr>
        <w:t xml:space="preserve"> = sen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, su segunda derivada es </w:t>
      </w:r>
      <w:r w:rsidRPr="00595418">
        <w:rPr>
          <w:rFonts w:ascii="Times New Roman"/>
          <w:i/>
          <w:color w:val="000000"/>
          <w:sz w:val="24"/>
          <w:lang w:val="es-ES"/>
        </w:rPr>
        <w:t>y''</w:t>
      </w:r>
      <w:r w:rsidRPr="00595418">
        <w:rPr>
          <w:rFonts w:ascii="Times New Roman"/>
          <w:color w:val="000000"/>
          <w:sz w:val="24"/>
          <w:lang w:val="es-ES"/>
        </w:rPr>
        <w:t xml:space="preserve"> =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sen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>.</w:t>
      </w:r>
    </w:p>
    <w:p w14:paraId="5F0D30A4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color w:val="000000"/>
          <w:sz w:val="24"/>
        </w:rPr>
        <w:t>¿</w:t>
      </w:r>
      <w:r>
        <w:rPr>
          <w:rFonts w:ascii="Times New Roman"/>
          <w:color w:val="000000"/>
          <w:sz w:val="24"/>
        </w:rPr>
        <w:t xml:space="preserve">Verdadero o </w:t>
      </w:r>
      <w:proofErr w:type="spellStart"/>
      <w:r>
        <w:rPr>
          <w:rFonts w:ascii="Times New Roman"/>
          <w:color w:val="000000"/>
          <w:sz w:val="24"/>
        </w:rPr>
        <w:t>falso</w:t>
      </w:r>
      <w:proofErr w:type="spellEnd"/>
      <w:r>
        <w:rPr>
          <w:rFonts w:ascii="Times New Roman"/>
          <w:color w:val="000000"/>
          <w:sz w:val="24"/>
        </w:rPr>
        <w:t>?</w:t>
      </w:r>
    </w:p>
    <w:p w14:paraId="180FE9B5" w14:textId="77777777" w:rsidR="000C647D" w:rsidRDefault="00000000">
      <w:pPr>
        <w:keepNext/>
        <w:keepLines/>
        <w:numPr>
          <w:ilvl w:val="1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35858E56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color w:val="000000"/>
          <w:sz w:val="24"/>
        </w:rPr>
        <w:t>true</w:t>
      </w:r>
    </w:p>
    <w:p w14:paraId="538C87F1" w14:textId="77C75586" w:rsidR="000C647D" w:rsidRDefault="00000000" w:rsidP="00595418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color w:val="000000"/>
          <w:sz w:val="24"/>
        </w:rPr>
        <w:t>false</w:t>
      </w:r>
    </w:p>
    <w:p w14:paraId="51481891" w14:textId="77777777" w:rsidR="000C647D" w:rsidRDefault="000C647D">
      <w:pPr>
        <w:keepLines/>
        <w:spacing w:after="0"/>
      </w:pPr>
    </w:p>
    <w:p w14:paraId="55E361B8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Dada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</w:t>
      </w:r>
      <w:r>
        <w:rPr>
          <w:rFonts w:ascii="Times New Roman"/>
          <w:noProof/>
          <w:sz w:val="24"/>
        </w:rPr>
        <w:drawing>
          <wp:inline distT="0" distB="0" distL="0" distR="0" wp14:anchorId="52F74910" wp14:editId="73BADE93">
            <wp:extent cx="466725" cy="219075"/>
            <wp:effectExtent l="0" t="0" r="0" b="0"/>
            <wp:docPr id="1" name="formula513.mml" descr="formula513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13.mml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, su tercera derivada es</w:t>
      </w:r>
      <w:r>
        <w:rPr>
          <w:rFonts w:ascii="Times New Roman"/>
          <w:noProof/>
          <w:sz w:val="24"/>
        </w:rPr>
        <w:drawing>
          <wp:inline distT="0" distB="0" distL="0" distR="0" wp14:anchorId="62F99F97" wp14:editId="1D6C5D2B">
            <wp:extent cx="771525" cy="209550"/>
            <wp:effectExtent l="0" t="0" r="0" b="0"/>
            <wp:docPr id="821313577" name="formula514.mml" descr="formula514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14.mm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.</w:t>
      </w:r>
    </w:p>
    <w:p w14:paraId="0F28B107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sz w:val="24"/>
        </w:rPr>
        <w:t>¿</w:t>
      </w:r>
      <w:r>
        <w:rPr>
          <w:rFonts w:ascii="Times New Roman"/>
          <w:sz w:val="24"/>
        </w:rPr>
        <w:t xml:space="preserve">Verdadero o </w:t>
      </w:r>
      <w:proofErr w:type="spellStart"/>
      <w:r>
        <w:rPr>
          <w:rFonts w:ascii="Times New Roman"/>
          <w:sz w:val="24"/>
        </w:rPr>
        <w:t>falso</w:t>
      </w:r>
      <w:proofErr w:type="spellEnd"/>
      <w:r>
        <w:rPr>
          <w:rFonts w:ascii="Times New Roman"/>
          <w:sz w:val="24"/>
        </w:rPr>
        <w:t>?</w:t>
      </w:r>
    </w:p>
    <w:p w14:paraId="271C2393" w14:textId="77777777" w:rsidR="000C647D" w:rsidRDefault="00000000">
      <w:pPr>
        <w:keepNext/>
        <w:keepLines/>
        <w:numPr>
          <w:ilvl w:val="1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7D8D838F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true</w:t>
      </w:r>
    </w:p>
    <w:p w14:paraId="5BBEB1BB" w14:textId="187203C2" w:rsidR="000C647D" w:rsidRPr="00595418" w:rsidRDefault="00000000" w:rsidP="00595418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false</w:t>
      </w:r>
    </w:p>
    <w:p w14:paraId="3DB52CD9" w14:textId="77777777" w:rsidR="000C647D" w:rsidRPr="00595418" w:rsidRDefault="000C647D">
      <w:pPr>
        <w:keepLines/>
        <w:spacing w:after="0"/>
        <w:rPr>
          <w:lang w:val="es-ES"/>
        </w:rPr>
      </w:pPr>
    </w:p>
    <w:p w14:paraId="6A865978" w14:textId="77777777" w:rsidR="000C647D" w:rsidRDefault="00000000">
      <w:pPr>
        <w:keepNext/>
        <w:keepLines/>
        <w:spacing w:after="0"/>
      </w:pPr>
      <w:r>
        <w:rPr>
          <w:rFonts w:ascii="Times New Roman"/>
          <w:b/>
          <w:sz w:val="24"/>
        </w:rPr>
        <w:t>MULTIPLE CHOICE - Choose the one alternative that best completes the statement or answers the question.</w:t>
      </w:r>
    </w:p>
    <w:p w14:paraId="3F234C3A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Selecciona la segunda derivada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) =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+ 3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8.</w:t>
      </w:r>
    </w:p>
    <w:p w14:paraId="48301BAB" w14:textId="77777777" w:rsidR="000C647D" w:rsidRDefault="00000000">
      <w:pPr>
        <w:keepNext/>
        <w:keepLines/>
        <w:numPr>
          <w:ilvl w:val="1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78A25DB6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+ 6</w:t>
      </w:r>
    </w:p>
    <w:p w14:paraId="07F21338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3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color w:val="000000"/>
          <w:sz w:val="24"/>
        </w:rPr>
        <w:t xml:space="preserve"> + 6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2</w:t>
      </w:r>
    </w:p>
    <w:p w14:paraId="6CD807CF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3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+ 6</w:t>
      </w:r>
    </w:p>
    <w:p w14:paraId="36B08071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</w:t>
      </w:r>
    </w:p>
    <w:p w14:paraId="2C3C4CA3" w14:textId="46FE3252" w:rsidR="000C647D" w:rsidRPr="00595418" w:rsidRDefault="000C647D">
      <w:pPr>
        <w:keepNext/>
        <w:keepLines/>
        <w:spacing w:after="0"/>
        <w:rPr>
          <w:lang w:val="es-ES"/>
        </w:rPr>
      </w:pPr>
    </w:p>
    <w:p w14:paraId="2054DE09" w14:textId="77777777" w:rsidR="000C647D" w:rsidRPr="00595418" w:rsidRDefault="000C647D">
      <w:pPr>
        <w:keepLines/>
        <w:spacing w:after="0"/>
        <w:rPr>
          <w:lang w:val="es-ES"/>
        </w:rPr>
      </w:pPr>
    </w:p>
    <w:p w14:paraId="72D6CA6B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Selecciona la tercera derivada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) =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−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1</w:t>
      </w:r>
      <w:r w:rsidRPr="00595418">
        <w:rPr>
          <w:rFonts w:ascii="Times New Roman"/>
          <w:color w:val="000000"/>
          <w:sz w:val="24"/>
          <w:lang w:val="es-ES"/>
        </w:rPr>
        <w:t xml:space="preserve"> + 2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0.6.</w:t>
      </w:r>
    </w:p>
    <w:p w14:paraId="35207231" w14:textId="77777777" w:rsidR="000C647D" w:rsidRDefault="00000000">
      <w:pPr>
        <w:keepNext/>
        <w:keepLines/>
        <w:numPr>
          <w:ilvl w:val="1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38C99D4A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 '''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) = 6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12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4</w:t>
      </w:r>
    </w:p>
    <w:p w14:paraId="29A3F168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 '''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) = 6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12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4</w:t>
      </w:r>
    </w:p>
    <w:p w14:paraId="1170EE3D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 '''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 + 12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4</w:t>
      </w:r>
    </w:p>
    <w:p w14:paraId="34704A44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 '''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 + 12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4</w:t>
      </w:r>
    </w:p>
    <w:p w14:paraId="248F3BC7" w14:textId="5604550F" w:rsidR="000C647D" w:rsidRPr="00595418" w:rsidRDefault="000C647D" w:rsidP="00595418">
      <w:pPr>
        <w:keepNext/>
        <w:keepLines/>
        <w:spacing w:after="0"/>
        <w:rPr>
          <w:lang w:val="es-ES"/>
        </w:rPr>
      </w:pPr>
    </w:p>
    <w:p w14:paraId="25F4FEA9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Selecciona la segunda derivada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</w:t>
      </w:r>
      <w:r w:rsidRPr="00595418">
        <w:rPr>
          <w:rFonts w:ascii="Times New Roman"/>
          <w:i/>
          <w:color w:val="000000"/>
          <w:sz w:val="24"/>
          <w:lang w:val="es-ES"/>
        </w:rPr>
        <w:t>y</w:t>
      </w:r>
      <w:r w:rsidRPr="00595418">
        <w:rPr>
          <w:rFonts w:ascii="Times New Roman"/>
          <w:color w:val="000000"/>
          <w:sz w:val="24"/>
          <w:lang w:val="es-ES"/>
        </w:rPr>
        <w:t xml:space="preserve"> = (4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3)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>.</w:t>
      </w:r>
    </w:p>
    <w:p w14:paraId="42DA6A2B" w14:textId="77777777" w:rsidR="000C647D" w:rsidRDefault="00000000">
      <w:pPr>
        <w:keepNext/>
        <w:keepLines/>
        <w:numPr>
          <w:ilvl w:val="1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5027C61E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96(4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 xml:space="preserve"> 3)</w:t>
      </w:r>
    </w:p>
    <w:p w14:paraId="20E84637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12(4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 xml:space="preserve"> 3)</w:t>
      </w:r>
    </w:p>
    <w:p w14:paraId="09DA733E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12(4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 xml:space="preserve"> 3)</w:t>
      </w:r>
      <w:r>
        <w:rPr>
          <w:rFonts w:ascii="Times New Roman"/>
          <w:color w:val="000000"/>
          <w:sz w:val="24"/>
          <w:vertAlign w:val="superscript"/>
        </w:rPr>
        <w:t>2</w:t>
      </w:r>
    </w:p>
    <w:p w14:paraId="04AB13E0" w14:textId="0D833BB2" w:rsidR="000C647D" w:rsidRPr="00595418" w:rsidRDefault="00000000" w:rsidP="00595418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12</w:t>
      </w:r>
      <w:proofErr w:type="gramStart"/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(</w:t>
      </w:r>
      <w:proofErr w:type="gramEnd"/>
      <w:r>
        <w:rPr>
          <w:rFonts w:ascii="Times New Roman"/>
          <w:color w:val="000000"/>
          <w:sz w:val="24"/>
        </w:rPr>
        <w:t>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 xml:space="preserve"> 3)</w:t>
      </w:r>
    </w:p>
    <w:p w14:paraId="3226366B" w14:textId="77777777" w:rsidR="000C647D" w:rsidRPr="00595418" w:rsidRDefault="000C647D">
      <w:pPr>
        <w:keepLines/>
        <w:spacing w:after="0"/>
        <w:rPr>
          <w:lang w:val="es-ES"/>
        </w:rPr>
      </w:pPr>
    </w:p>
    <w:p w14:paraId="7F0269A1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Una empresa estima que el costo total en d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lares de producir x unidades est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 xml:space="preserve"> dada por C(x) = 0.002x2 + 1.5x + 620. Utilizando el concepto de costo marginal, </w:t>
      </w: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el costo de producir la unidad 101?</w:t>
      </w:r>
    </w:p>
    <w:p w14:paraId="1A9B3FA0" w14:textId="77777777" w:rsidR="000C647D" w:rsidRDefault="00000000">
      <w:pPr>
        <w:keepNext/>
        <w:keepLines/>
        <w:numPr>
          <w:ilvl w:val="1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50E49373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>$2.00</w:t>
      </w:r>
    </w:p>
    <w:p w14:paraId="6BF970B3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>$1.50</w:t>
      </w:r>
    </w:p>
    <w:p w14:paraId="5B657FA2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>$2.50</w:t>
      </w:r>
    </w:p>
    <w:p w14:paraId="2B4743E9" w14:textId="26D4F7C3" w:rsidR="000C647D" w:rsidRPr="00595418" w:rsidRDefault="00000000" w:rsidP="00595418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>$1.90</w:t>
      </w:r>
    </w:p>
    <w:p w14:paraId="68051D6E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El tama</w:t>
      </w:r>
      <w:r w:rsidRPr="00595418">
        <w:rPr>
          <w:rFonts w:ascii="Times New Roman"/>
          <w:sz w:val="24"/>
          <w:lang w:val="es-ES"/>
        </w:rPr>
        <w:t>ñ</w:t>
      </w:r>
      <w:r w:rsidRPr="00595418">
        <w:rPr>
          <w:rFonts w:ascii="Times New Roman"/>
          <w:sz w:val="24"/>
          <w:lang w:val="es-ES"/>
        </w:rPr>
        <w:t>o de cierta poblaci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p despu</w:t>
      </w:r>
      <w:r w:rsidRPr="00595418">
        <w:rPr>
          <w:rFonts w:ascii="Times New Roman"/>
          <w:sz w:val="24"/>
          <w:lang w:val="es-ES"/>
        </w:rPr>
        <w:t>é</w:t>
      </w:r>
      <w:r w:rsidRPr="00595418">
        <w:rPr>
          <w:rFonts w:ascii="Times New Roman"/>
          <w:sz w:val="24"/>
          <w:lang w:val="es-ES"/>
        </w:rPr>
        <w:t>s de t a</w:t>
      </w:r>
      <w:r w:rsidRPr="00595418">
        <w:rPr>
          <w:rFonts w:ascii="Times New Roman"/>
          <w:sz w:val="24"/>
          <w:lang w:val="es-ES"/>
        </w:rPr>
        <w:t>ñ</w:t>
      </w:r>
      <w:r w:rsidRPr="00595418">
        <w:rPr>
          <w:rFonts w:ascii="Times New Roman"/>
          <w:sz w:val="24"/>
          <w:lang w:val="es-ES"/>
        </w:rPr>
        <w:t>os est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 xml:space="preserve"> dado por p(t) = 250t + 20t2. </w:t>
      </w: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 xml:space="preserve">l es la </w:t>
      </w:r>
      <w:proofErr w:type="spellStart"/>
      <w:r w:rsidRPr="00595418">
        <w:rPr>
          <w:rFonts w:ascii="Times New Roman"/>
          <w:sz w:val="24"/>
          <w:lang w:val="es-ES"/>
        </w:rPr>
        <w:t>taza</w:t>
      </w:r>
      <w:proofErr w:type="spellEnd"/>
      <w:r w:rsidRPr="00595418">
        <w:rPr>
          <w:rFonts w:ascii="Times New Roman"/>
          <w:sz w:val="24"/>
          <w:lang w:val="es-ES"/>
        </w:rPr>
        <w:t xml:space="preserve"> de crecimiento de la poblaci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cuando t = 2 a</w:t>
      </w:r>
      <w:r w:rsidRPr="00595418">
        <w:rPr>
          <w:rFonts w:ascii="Times New Roman"/>
          <w:sz w:val="24"/>
          <w:lang w:val="es-ES"/>
        </w:rPr>
        <w:t>ñ</w:t>
      </w:r>
      <w:r w:rsidRPr="00595418">
        <w:rPr>
          <w:rFonts w:ascii="Times New Roman"/>
          <w:sz w:val="24"/>
          <w:lang w:val="es-ES"/>
        </w:rPr>
        <w:t>os?</w:t>
      </w:r>
    </w:p>
    <w:p w14:paraId="2746F25C" w14:textId="77777777" w:rsidR="000C647D" w:rsidRDefault="00000000">
      <w:pPr>
        <w:keepNext/>
        <w:keepLines/>
        <w:numPr>
          <w:ilvl w:val="1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67CC6E63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 xml:space="preserve">150 </w:t>
      </w:r>
      <w:proofErr w:type="spellStart"/>
      <w:r>
        <w:rPr>
          <w:rFonts w:ascii="Times New Roman"/>
          <w:sz w:val="24"/>
        </w:rPr>
        <w:t>habitantes</w:t>
      </w:r>
      <w:proofErr w:type="spellEnd"/>
      <w:r>
        <w:rPr>
          <w:rFonts w:ascii="Times New Roman"/>
          <w:sz w:val="24"/>
        </w:rPr>
        <w:t>/</w:t>
      </w:r>
      <w:proofErr w:type="spellStart"/>
      <w:r>
        <w:rPr>
          <w:rFonts w:ascii="Times New Roman"/>
          <w:sz w:val="24"/>
        </w:rPr>
        <w:t>a</w:t>
      </w:r>
      <w:r>
        <w:rPr>
          <w:rFonts w:ascii="Times New Roman"/>
          <w:sz w:val="24"/>
        </w:rPr>
        <w:t>ñ</w:t>
      </w:r>
      <w:r>
        <w:rPr>
          <w:rFonts w:ascii="Times New Roman"/>
          <w:sz w:val="24"/>
        </w:rPr>
        <w:t>o</w:t>
      </w:r>
      <w:proofErr w:type="spellEnd"/>
    </w:p>
    <w:p w14:paraId="28B3CA4C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 xml:space="preserve">270 </w:t>
      </w:r>
      <w:proofErr w:type="spellStart"/>
      <w:r>
        <w:rPr>
          <w:rFonts w:ascii="Times New Roman"/>
          <w:sz w:val="24"/>
        </w:rPr>
        <w:t>habitantes</w:t>
      </w:r>
      <w:proofErr w:type="spellEnd"/>
      <w:r>
        <w:rPr>
          <w:rFonts w:ascii="Times New Roman"/>
          <w:sz w:val="24"/>
        </w:rPr>
        <w:t>/</w:t>
      </w:r>
      <w:proofErr w:type="spellStart"/>
      <w:r>
        <w:rPr>
          <w:rFonts w:ascii="Times New Roman"/>
          <w:sz w:val="24"/>
        </w:rPr>
        <w:t>a</w:t>
      </w:r>
      <w:r>
        <w:rPr>
          <w:rFonts w:ascii="Times New Roman"/>
          <w:sz w:val="24"/>
        </w:rPr>
        <w:t>ñ</w:t>
      </w:r>
      <w:r>
        <w:rPr>
          <w:rFonts w:ascii="Times New Roman"/>
          <w:sz w:val="24"/>
        </w:rPr>
        <w:t>o</w:t>
      </w:r>
      <w:proofErr w:type="spellEnd"/>
    </w:p>
    <w:p w14:paraId="14648287" w14:textId="77777777" w:rsidR="000C647D" w:rsidRDefault="00000000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 xml:space="preserve">420 </w:t>
      </w:r>
      <w:proofErr w:type="spellStart"/>
      <w:r>
        <w:rPr>
          <w:rFonts w:ascii="Times New Roman"/>
          <w:sz w:val="24"/>
        </w:rPr>
        <w:t>habitantes</w:t>
      </w:r>
      <w:proofErr w:type="spellEnd"/>
      <w:r>
        <w:rPr>
          <w:rFonts w:ascii="Times New Roman"/>
          <w:sz w:val="24"/>
        </w:rPr>
        <w:t>/</w:t>
      </w:r>
      <w:proofErr w:type="spellStart"/>
      <w:r>
        <w:rPr>
          <w:rFonts w:ascii="Times New Roman"/>
          <w:sz w:val="24"/>
        </w:rPr>
        <w:t>a</w:t>
      </w:r>
      <w:r>
        <w:rPr>
          <w:rFonts w:ascii="Times New Roman"/>
          <w:sz w:val="24"/>
        </w:rPr>
        <w:t>ñ</w:t>
      </w:r>
      <w:r>
        <w:rPr>
          <w:rFonts w:ascii="Times New Roman"/>
          <w:sz w:val="24"/>
        </w:rPr>
        <w:t>o</w:t>
      </w:r>
      <w:proofErr w:type="spellEnd"/>
    </w:p>
    <w:p w14:paraId="122EFB60" w14:textId="1790A964" w:rsidR="000C647D" w:rsidRPr="00595418" w:rsidRDefault="00000000" w:rsidP="00595418">
      <w:pPr>
        <w:keepNext/>
        <w:keepLines/>
        <w:numPr>
          <w:ilvl w:val="7"/>
          <w:numId w:val="1"/>
        </w:numPr>
        <w:spacing w:after="0"/>
      </w:pPr>
      <w:r>
        <w:rPr>
          <w:rFonts w:ascii="Times New Roman"/>
          <w:sz w:val="24"/>
        </w:rPr>
        <w:t xml:space="preserve">330 </w:t>
      </w:r>
      <w:proofErr w:type="spellStart"/>
      <w:r>
        <w:rPr>
          <w:rFonts w:ascii="Times New Roman"/>
          <w:sz w:val="24"/>
        </w:rPr>
        <w:t>habitantes</w:t>
      </w:r>
      <w:proofErr w:type="spellEnd"/>
      <w:r>
        <w:rPr>
          <w:rFonts w:ascii="Times New Roman"/>
          <w:sz w:val="24"/>
        </w:rPr>
        <w:t>/</w:t>
      </w:r>
      <w:proofErr w:type="spellStart"/>
      <w:r>
        <w:rPr>
          <w:rFonts w:ascii="Times New Roman"/>
          <w:sz w:val="24"/>
        </w:rPr>
        <w:t>a</w:t>
      </w:r>
      <w:r>
        <w:rPr>
          <w:rFonts w:ascii="Times New Roman"/>
          <w:sz w:val="24"/>
        </w:rPr>
        <w:t>ñ</w:t>
      </w:r>
      <w:r>
        <w:rPr>
          <w:rFonts w:ascii="Times New Roman"/>
          <w:sz w:val="24"/>
        </w:rPr>
        <w:t>o</w:t>
      </w:r>
      <w:proofErr w:type="spellEnd"/>
    </w:p>
    <w:p w14:paraId="33FFE406" w14:textId="77777777" w:rsidR="000C647D" w:rsidRDefault="00000000">
      <w:pPr>
        <w:keepNext/>
        <w:keepLines/>
        <w:spacing w:after="0"/>
      </w:pPr>
      <w:r>
        <w:rPr>
          <w:rFonts w:ascii="Times New Roman"/>
          <w:b/>
          <w:sz w:val="24"/>
        </w:rPr>
        <w:t>FILL IN THE BLANK. Write the word or phrase that best completes each statement or answers the question.</w:t>
      </w:r>
    </w:p>
    <w:p w14:paraId="7ADB8E79" w14:textId="77777777" w:rsidR="000C647D" w:rsidRDefault="00000000">
      <w:pPr>
        <w:keepNext/>
        <w:keepLines/>
        <w:numPr>
          <w:ilvl w:val="0"/>
          <w:numId w:val="1"/>
        </w:numPr>
        <w:spacing w:after="0"/>
      </w:pPr>
      <w:r w:rsidRPr="00595418">
        <w:rPr>
          <w:rFonts w:ascii="Times New Roman"/>
          <w:sz w:val="24"/>
          <w:lang w:val="es-ES"/>
        </w:rPr>
        <w:t>La cantidad de carga el</w:t>
      </w:r>
      <w:r w:rsidRPr="00595418">
        <w:rPr>
          <w:rFonts w:ascii="Times New Roman"/>
          <w:sz w:val="24"/>
          <w:lang w:val="es-ES"/>
        </w:rPr>
        <w:t>é</w:t>
      </w:r>
      <w:r w:rsidRPr="00595418">
        <w:rPr>
          <w:rFonts w:ascii="Times New Roman"/>
          <w:sz w:val="24"/>
          <w:lang w:val="es-ES"/>
        </w:rPr>
        <w:t>ctrica que fluye por un conductor en t segundos est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 xml:space="preserve"> dada por</w:t>
      </w:r>
      <w:r>
        <w:rPr>
          <w:rFonts w:ascii="Times New Roman"/>
          <w:noProof/>
          <w:sz w:val="24"/>
        </w:rPr>
        <w:drawing>
          <wp:inline distT="0" distB="0" distL="0" distR="0" wp14:anchorId="613EF104" wp14:editId="46B121B6">
            <wp:extent cx="857250" cy="200025"/>
            <wp:effectExtent l="0" t="0" r="0" b="0"/>
            <wp:docPr id="681324606" name="formula78.mml" descr="formula78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78.mml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 xml:space="preserve">, donde Q se mide en culombios. </w:t>
      </w:r>
      <w:r>
        <w:rPr>
          <w:rFonts w:ascii="Times New Roman"/>
          <w:sz w:val="24"/>
        </w:rPr>
        <w:t xml:space="preserve">La </w:t>
      </w:r>
      <w:proofErr w:type="spellStart"/>
      <w:r>
        <w:rPr>
          <w:rFonts w:ascii="Times New Roman"/>
          <w:sz w:val="24"/>
        </w:rPr>
        <w:t>corriente</w:t>
      </w:r>
      <w:proofErr w:type="spellEnd"/>
      <w:r>
        <w:rPr>
          <w:rFonts w:ascii="Times New Roman"/>
          <w:sz w:val="24"/>
        </w:rPr>
        <w:t xml:space="preserve"> a </w:t>
      </w:r>
      <w:proofErr w:type="spellStart"/>
      <w:r>
        <w:rPr>
          <w:rFonts w:ascii="Times New Roman"/>
          <w:sz w:val="24"/>
        </w:rPr>
        <w:t>los</w:t>
      </w:r>
      <w:proofErr w:type="spellEnd"/>
      <w:r>
        <w:rPr>
          <w:rFonts w:ascii="Times New Roman"/>
          <w:sz w:val="24"/>
        </w:rPr>
        <w:t xml:space="preserve"> 2 </w:t>
      </w:r>
      <w:proofErr w:type="spellStart"/>
      <w:r>
        <w:rPr>
          <w:rFonts w:ascii="Times New Roman"/>
          <w:sz w:val="24"/>
        </w:rPr>
        <w:t>segundos</w:t>
      </w:r>
      <w:proofErr w:type="spellEnd"/>
      <w:r>
        <w:rPr>
          <w:rFonts w:ascii="Times New Roman"/>
          <w:sz w:val="24"/>
        </w:rPr>
        <w:t xml:space="preserve"> es </w:t>
      </w:r>
      <w:proofErr w:type="spellStart"/>
      <w:r>
        <w:rPr>
          <w:rFonts w:ascii="Times New Roman"/>
          <w:sz w:val="24"/>
        </w:rPr>
        <w:t>i</w:t>
      </w:r>
      <w:proofErr w:type="spellEnd"/>
      <w:r>
        <w:rPr>
          <w:rFonts w:ascii="Times New Roman"/>
          <w:sz w:val="24"/>
        </w:rPr>
        <w:t xml:space="preserve"> = ____ amperes.</w:t>
      </w:r>
    </w:p>
    <w:p w14:paraId="102AD8B2" w14:textId="0849E67A" w:rsidR="000C647D" w:rsidRPr="00595418" w:rsidRDefault="00000000" w:rsidP="00595418">
      <w:pPr>
        <w:keepNext/>
        <w:keepLines/>
        <w:numPr>
          <w:ilvl w:val="1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56C7E879" w14:textId="77777777" w:rsidR="000C647D" w:rsidRDefault="00000000">
      <w:pPr>
        <w:keepNext/>
        <w:keepLines/>
        <w:spacing w:after="0"/>
      </w:pPr>
      <w:r>
        <w:rPr>
          <w:rFonts w:ascii="Times New Roman"/>
          <w:b/>
          <w:sz w:val="24"/>
        </w:rPr>
        <w:t>SECTION BREAK. Answer all the part questions.</w:t>
      </w:r>
    </w:p>
    <w:p w14:paraId="6222014D" w14:textId="61F2ECC0" w:rsidR="000C647D" w:rsidRDefault="00000000" w:rsidP="00595418">
      <w:pPr>
        <w:keepNext/>
        <w:keepLines/>
        <w:numPr>
          <w:ilvl w:val="0"/>
          <w:numId w:val="1"/>
        </w:numPr>
        <w:spacing w:after="0"/>
      </w:pPr>
      <w:r w:rsidRPr="00595418">
        <w:rPr>
          <w:rFonts w:ascii="Times New Roman"/>
          <w:sz w:val="24"/>
          <w:lang w:val="es-ES"/>
        </w:rPr>
        <w:t>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posici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una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que se mueve a lo largo de un eje est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 xml:space="preserve"> dada por</w:t>
      </w:r>
      <w:r>
        <w:rPr>
          <w:rFonts w:ascii="Times New Roman"/>
          <w:noProof/>
          <w:sz w:val="24"/>
        </w:rPr>
        <w:drawing>
          <wp:inline distT="0" distB="0" distL="0" distR="0" wp14:anchorId="1467153E" wp14:editId="51A6A1FF">
            <wp:extent cx="1800225" cy="209550"/>
            <wp:effectExtent l="0" t="0" r="0" b="0"/>
            <wp:docPr id="1129430992" name="formula251.mml" descr="formula251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51.mml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donde s se mide en cent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metros y t en segundos. </w:t>
      </w:r>
      <w:proofErr w:type="spellStart"/>
      <w:r>
        <w:rPr>
          <w:rFonts w:ascii="Times New Roman"/>
          <w:sz w:val="24"/>
        </w:rPr>
        <w:t>Determina</w:t>
      </w:r>
      <w:proofErr w:type="spellEnd"/>
      <w:r>
        <w:rPr>
          <w:rFonts w:ascii="Times New Roman"/>
          <w:sz w:val="24"/>
        </w:rPr>
        <w:t xml:space="preserve"> lo </w:t>
      </w:r>
      <w:proofErr w:type="spellStart"/>
      <w:r>
        <w:rPr>
          <w:rFonts w:ascii="Times New Roman"/>
          <w:sz w:val="24"/>
        </w:rPr>
        <w:t>que</w:t>
      </w:r>
      <w:proofErr w:type="spellEnd"/>
      <w:r>
        <w:rPr>
          <w:rFonts w:ascii="Times New Roman"/>
          <w:sz w:val="24"/>
        </w:rPr>
        <w:t xml:space="preserve"> se </w:t>
      </w:r>
      <w:proofErr w:type="spellStart"/>
      <w:r>
        <w:rPr>
          <w:rFonts w:ascii="Times New Roman"/>
          <w:sz w:val="24"/>
        </w:rPr>
        <w:t>te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pide</w:t>
      </w:r>
      <w:proofErr w:type="spellEnd"/>
      <w:r>
        <w:rPr>
          <w:rFonts w:ascii="Times New Roman"/>
          <w:sz w:val="24"/>
        </w:rPr>
        <w:t>.</w:t>
      </w:r>
    </w:p>
    <w:p w14:paraId="4D98E081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la expresi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velocidad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a los t segundos?</w:t>
      </w:r>
    </w:p>
    <w:p w14:paraId="7CE9A687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2AA677F0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v = t2 </w:t>
      </w:r>
      <w:r>
        <w:rPr>
          <w:rFonts w:ascii="Times New Roman"/>
          <w:sz w:val="24"/>
        </w:rPr>
        <w:t>–</w:t>
      </w:r>
      <w:r>
        <w:rPr>
          <w:rFonts w:ascii="Times New Roman"/>
          <w:sz w:val="24"/>
        </w:rPr>
        <w:t xml:space="preserve"> 7 t + 10</w:t>
      </w:r>
    </w:p>
    <w:p w14:paraId="4F54056F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00A18F81" wp14:editId="510AEF80">
            <wp:extent cx="1133475" cy="200025"/>
            <wp:effectExtent l="0" t="0" r="0" b="0"/>
            <wp:docPr id="1725830096" name="formula252.mml" descr="formula252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52.mml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4598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v = </w:t>
      </w:r>
      <w:r>
        <w:rPr>
          <w:rFonts w:ascii="Times New Roman"/>
          <w:sz w:val="24"/>
        </w:rPr>
        <w:t>–</w:t>
      </w:r>
      <w:r>
        <w:rPr>
          <w:rFonts w:ascii="Times New Roman"/>
          <w:sz w:val="24"/>
        </w:rPr>
        <w:t xml:space="preserve"> t2 + 7 t </w:t>
      </w:r>
      <w:r>
        <w:rPr>
          <w:rFonts w:ascii="Times New Roman"/>
          <w:sz w:val="24"/>
        </w:rPr>
        <w:t>–</w:t>
      </w:r>
      <w:r>
        <w:rPr>
          <w:rFonts w:ascii="Times New Roman"/>
          <w:sz w:val="24"/>
        </w:rPr>
        <w:t xml:space="preserve"> 10</w:t>
      </w:r>
    </w:p>
    <w:p w14:paraId="5FB7C2FD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v = t2 + 3.5 t + 10</w:t>
      </w:r>
    </w:p>
    <w:p w14:paraId="19DEE8F2" w14:textId="00B88CF1" w:rsidR="000C647D" w:rsidRPr="00595418" w:rsidRDefault="00000000" w:rsidP="00595418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b/>
          <w:sz w:val="20"/>
          <w:lang w:val="es-ES"/>
        </w:rPr>
        <w:br/>
      </w:r>
    </w:p>
    <w:p w14:paraId="179B3BB9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la velocidad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a los 3 segundos?</w:t>
      </w:r>
    </w:p>
    <w:p w14:paraId="394ED756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20A7E1C0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2B92DEB7" wp14:editId="3C76CFEC">
            <wp:extent cx="809625" cy="180975"/>
            <wp:effectExtent l="0" t="0" r="0" b="0"/>
            <wp:docPr id="1167898730" name="formula254.mml" descr="formula254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54.mml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3E9E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3513687A" wp14:editId="449BDEB2">
            <wp:extent cx="981075" cy="180975"/>
            <wp:effectExtent l="0" t="0" r="0" b="0"/>
            <wp:docPr id="910747899" name="formula255.mml" descr="formula255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55.mml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1243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2ABB2C5B" wp14:editId="69A162CB">
            <wp:extent cx="962025" cy="180975"/>
            <wp:effectExtent l="0" t="0" r="0" b="0"/>
            <wp:docPr id="1150506358" name="formula256.mml" descr="formula256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56.mml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172" w14:textId="6E5D0C61" w:rsidR="000C647D" w:rsidRPr="00595418" w:rsidRDefault="00000000" w:rsidP="00595418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6F57E760" wp14:editId="1A5441B7">
            <wp:extent cx="800100" cy="180975"/>
            <wp:effectExtent l="0" t="0" r="0" b="0"/>
            <wp:docPr id="806353871" name="formula257.mml" descr="formula257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57.mml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2361" w14:textId="77777777" w:rsidR="000C647D" w:rsidRPr="00595418" w:rsidRDefault="000C647D">
      <w:pPr>
        <w:keepLines/>
        <w:spacing w:after="0"/>
        <w:rPr>
          <w:lang w:val="es-ES"/>
        </w:rPr>
      </w:pPr>
    </w:p>
    <w:p w14:paraId="40260639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la expresi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aceleraci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despu</w:t>
      </w:r>
      <w:r w:rsidRPr="00595418">
        <w:rPr>
          <w:rFonts w:ascii="Times New Roman"/>
          <w:sz w:val="24"/>
          <w:lang w:val="es-ES"/>
        </w:rPr>
        <w:t>é</w:t>
      </w:r>
      <w:r w:rsidRPr="00595418">
        <w:rPr>
          <w:rFonts w:ascii="Times New Roman"/>
          <w:sz w:val="24"/>
          <w:lang w:val="es-ES"/>
        </w:rPr>
        <w:t>s de t segundos?</w:t>
      </w:r>
    </w:p>
    <w:p w14:paraId="0DC98536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07082D8E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a = 2 t + 7</w:t>
      </w:r>
    </w:p>
    <w:p w14:paraId="5FC85842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a = 2 t </w:t>
      </w:r>
      <w:r>
        <w:rPr>
          <w:rFonts w:ascii="Times New Roman"/>
          <w:sz w:val="24"/>
        </w:rPr>
        <w:t>–</w:t>
      </w:r>
      <w:r>
        <w:rPr>
          <w:rFonts w:ascii="Times New Roman"/>
          <w:sz w:val="24"/>
        </w:rPr>
        <w:t xml:space="preserve"> 7 t</w:t>
      </w:r>
    </w:p>
    <w:p w14:paraId="23EEB43E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a = </w:t>
      </w:r>
      <w:r>
        <w:rPr>
          <w:rFonts w:ascii="Times New Roman"/>
          <w:sz w:val="24"/>
        </w:rPr>
        <w:t>–</w:t>
      </w:r>
      <w:r>
        <w:rPr>
          <w:rFonts w:ascii="Times New Roman"/>
          <w:sz w:val="24"/>
        </w:rPr>
        <w:t xml:space="preserve"> 2 t </w:t>
      </w:r>
      <w:r>
        <w:rPr>
          <w:rFonts w:ascii="Times New Roman"/>
          <w:sz w:val="24"/>
        </w:rPr>
        <w:t>–</w:t>
      </w:r>
      <w:r>
        <w:rPr>
          <w:rFonts w:ascii="Times New Roman"/>
          <w:sz w:val="24"/>
        </w:rPr>
        <w:t xml:space="preserve"> 7</w:t>
      </w:r>
    </w:p>
    <w:p w14:paraId="17858751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a = 2 t </w:t>
      </w:r>
      <w:r>
        <w:rPr>
          <w:rFonts w:ascii="Times New Roman"/>
          <w:sz w:val="24"/>
        </w:rPr>
        <w:t>–</w:t>
      </w:r>
      <w:r>
        <w:rPr>
          <w:rFonts w:ascii="Times New Roman"/>
          <w:sz w:val="24"/>
        </w:rPr>
        <w:t xml:space="preserve"> 7</w:t>
      </w:r>
    </w:p>
    <w:p w14:paraId="78A4EB44" w14:textId="43039C3E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b/>
          <w:sz w:val="20"/>
          <w:lang w:val="es-ES"/>
        </w:rPr>
        <w:br/>
      </w:r>
    </w:p>
    <w:p w14:paraId="69E27C6C" w14:textId="77777777" w:rsidR="000C647D" w:rsidRPr="00595418" w:rsidRDefault="000C647D">
      <w:pPr>
        <w:keepLines/>
        <w:spacing w:after="0"/>
        <w:rPr>
          <w:lang w:val="es-ES"/>
        </w:rPr>
      </w:pPr>
    </w:p>
    <w:p w14:paraId="30CC2AA7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la aceleraci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a los 4 segundos?</w:t>
      </w:r>
    </w:p>
    <w:p w14:paraId="238D2655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7904404D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2D69DC47" wp14:editId="51345E9E">
            <wp:extent cx="1019175" cy="180975"/>
            <wp:effectExtent l="0" t="0" r="0" b="0"/>
            <wp:docPr id="1281992512" name="formula260.mml" descr="formula260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60.mml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B75E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611EB088" wp14:editId="71674924">
            <wp:extent cx="914400" cy="180975"/>
            <wp:effectExtent l="0" t="0" r="0" b="0"/>
            <wp:docPr id="1585409479" name="formula261.mml" descr="formula261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61.mml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727A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226DCDF6" wp14:editId="69830EC9">
            <wp:extent cx="847725" cy="180975"/>
            <wp:effectExtent l="0" t="0" r="0" b="0"/>
            <wp:docPr id="1859408504" name="formula262.mml" descr="formula262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62.mml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B0A7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63DB2C9A" wp14:editId="6A4B0C40">
            <wp:extent cx="752475" cy="180975"/>
            <wp:effectExtent l="0" t="0" r="0" b="0"/>
            <wp:docPr id="1373432727" name="formula263.mml" descr="formula263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63.mml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4ED2" w14:textId="77777777" w:rsidR="000C647D" w:rsidRPr="00595418" w:rsidRDefault="000C647D">
      <w:pPr>
        <w:keepLines/>
        <w:spacing w:after="0"/>
        <w:rPr>
          <w:lang w:val="es-ES"/>
        </w:rPr>
      </w:pPr>
    </w:p>
    <w:p w14:paraId="5949AA26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de posici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de una part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cula est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 xml:space="preserve"> dada por </w:t>
      </w:r>
      <w:r w:rsidRPr="00595418">
        <w:rPr>
          <w:rFonts w:ascii="Times New Roman"/>
          <w:i/>
          <w:color w:val="000000"/>
          <w:sz w:val="24"/>
          <w:lang w:val="es-ES"/>
        </w:rPr>
        <w:t>s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t</w:t>
      </w:r>
      <w:r w:rsidRPr="00595418">
        <w:rPr>
          <w:rFonts w:ascii="Times New Roman"/>
          <w:color w:val="000000"/>
          <w:sz w:val="24"/>
          <w:lang w:val="es-ES"/>
        </w:rPr>
        <w:t>) = 2</w:t>
      </w:r>
      <w:r w:rsidRPr="00595418">
        <w:rPr>
          <w:rFonts w:ascii="Times New Roman"/>
          <w:i/>
          <w:color w:val="000000"/>
          <w:sz w:val="24"/>
          <w:lang w:val="es-ES"/>
        </w:rPr>
        <w:t>t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3/2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9</w:t>
      </w:r>
      <w:r w:rsidRPr="00595418">
        <w:rPr>
          <w:rFonts w:ascii="Times New Roman"/>
          <w:i/>
          <w:color w:val="000000"/>
          <w:sz w:val="24"/>
          <w:lang w:val="es-ES"/>
        </w:rPr>
        <w:t>t</w:t>
      </w:r>
      <w:r w:rsidRPr="00595418">
        <w:rPr>
          <w:rFonts w:ascii="Times New Roman"/>
          <w:color w:val="000000"/>
          <w:sz w:val="24"/>
          <w:lang w:val="es-ES"/>
        </w:rPr>
        <w:t xml:space="preserve"> + 6, donde </w:t>
      </w:r>
      <w:r w:rsidRPr="00595418">
        <w:rPr>
          <w:rFonts w:ascii="Times New Roman"/>
          <w:i/>
          <w:color w:val="000000"/>
          <w:sz w:val="24"/>
          <w:lang w:val="es-ES"/>
        </w:rPr>
        <w:t>s</w:t>
      </w:r>
      <w:r w:rsidRPr="00595418">
        <w:rPr>
          <w:rFonts w:ascii="Times New Roman"/>
          <w:color w:val="000000"/>
          <w:sz w:val="24"/>
          <w:lang w:val="es-ES"/>
        </w:rPr>
        <w:t xml:space="preserve"> se mide en metros y </w:t>
      </w:r>
      <w:r w:rsidRPr="00595418">
        <w:rPr>
          <w:rFonts w:ascii="Times New Roman"/>
          <w:i/>
          <w:color w:val="000000"/>
          <w:sz w:val="24"/>
          <w:lang w:val="es-ES"/>
        </w:rPr>
        <w:t>t</w:t>
      </w:r>
      <w:r w:rsidRPr="00595418">
        <w:rPr>
          <w:rFonts w:ascii="Times New Roman"/>
          <w:color w:val="000000"/>
          <w:sz w:val="24"/>
          <w:lang w:val="es-ES"/>
        </w:rPr>
        <w:t xml:space="preserve"> en segundos.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De acuerdo con esta informaci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n, contesta los dos ejercicios siguientes.</w:t>
      </w:r>
    </w:p>
    <w:p w14:paraId="7A11682A" w14:textId="77777777" w:rsidR="000C647D" w:rsidRPr="00595418" w:rsidRDefault="000C647D">
      <w:pPr>
        <w:keepLines/>
        <w:spacing w:after="0"/>
        <w:rPr>
          <w:lang w:val="es-ES"/>
        </w:rPr>
      </w:pPr>
    </w:p>
    <w:p w14:paraId="08D616D6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la velocidad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a los 16 segundos?</w:t>
      </w:r>
    </w:p>
    <w:p w14:paraId="1836C1B9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07B28F9B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v = 3 m/s</w:t>
      </w:r>
    </w:p>
    <w:p w14:paraId="683BE607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v = 10 m/s</w:t>
      </w:r>
    </w:p>
    <w:p w14:paraId="5CF487A3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v = 5 m/s</w:t>
      </w:r>
    </w:p>
    <w:p w14:paraId="2C04640A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v = 4 m/s</w:t>
      </w:r>
    </w:p>
    <w:p w14:paraId="7642959F" w14:textId="77777777" w:rsidR="000C647D" w:rsidRPr="00595418" w:rsidRDefault="000C647D">
      <w:pPr>
        <w:keepLines/>
        <w:spacing w:after="0"/>
        <w:rPr>
          <w:lang w:val="es-ES"/>
        </w:rPr>
      </w:pPr>
    </w:p>
    <w:p w14:paraId="7372F689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la aceleraci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a los 16 segundos?</w:t>
      </w:r>
    </w:p>
    <w:p w14:paraId="1C68D6B0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7D00ED95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5C21DA33" wp14:editId="19BCC666">
            <wp:extent cx="762000" cy="209550"/>
            <wp:effectExtent l="0" t="0" r="0" b="0"/>
            <wp:docPr id="377160309" name="formula41.mml" descr="formula41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1.mm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708E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a = 3 m/s2</w:t>
      </w:r>
    </w:p>
    <w:p w14:paraId="5D95C1FD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7A13F1CC" wp14:editId="6A300888">
            <wp:extent cx="762000" cy="209550"/>
            <wp:effectExtent l="0" t="0" r="0" b="0"/>
            <wp:docPr id="1761952528" name="formula42.mml" descr="formula42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2.mml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EEE9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4FC43920" wp14:editId="35D053CC">
            <wp:extent cx="762000" cy="209550"/>
            <wp:effectExtent l="0" t="0" r="0" b="0"/>
            <wp:docPr id="133220770" name="formula43.mml" descr="formula43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3.mml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F0F6" w14:textId="77777777" w:rsidR="000C647D" w:rsidRPr="00595418" w:rsidRDefault="000C647D">
      <w:pPr>
        <w:keepLines/>
        <w:spacing w:after="0"/>
        <w:rPr>
          <w:lang w:val="es-ES"/>
        </w:rPr>
      </w:pPr>
    </w:p>
    <w:p w14:paraId="1599D5AD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de posici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de una part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cula est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 xml:space="preserve"> dada por </w:t>
      </w:r>
      <w:r w:rsidRPr="00595418">
        <w:rPr>
          <w:rFonts w:ascii="Times New Roman"/>
          <w:i/>
          <w:color w:val="000000"/>
          <w:sz w:val="24"/>
          <w:lang w:val="es-ES"/>
        </w:rPr>
        <w:t>s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t</w:t>
      </w:r>
      <w:r w:rsidRPr="00595418">
        <w:rPr>
          <w:rFonts w:ascii="Times New Roman"/>
          <w:color w:val="000000"/>
          <w:sz w:val="24"/>
          <w:lang w:val="es-ES"/>
        </w:rPr>
        <w:t>) = 12</w:t>
      </w:r>
      <w:r w:rsidRPr="00595418">
        <w:rPr>
          <w:rFonts w:ascii="Times New Roman"/>
          <w:i/>
          <w:color w:val="000000"/>
          <w:sz w:val="24"/>
          <w:lang w:val="es-ES"/>
        </w:rPr>
        <w:t>t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1/2</w:t>
      </w:r>
      <w:r w:rsidRPr="00595418">
        <w:rPr>
          <w:rFonts w:ascii="Times New Roman"/>
          <w:color w:val="000000"/>
          <w:sz w:val="24"/>
          <w:lang w:val="es-ES"/>
        </w:rPr>
        <w:t xml:space="preserve"> + 4</w:t>
      </w:r>
      <w:r w:rsidRPr="00595418">
        <w:rPr>
          <w:rFonts w:ascii="Times New Roman"/>
          <w:i/>
          <w:color w:val="000000"/>
          <w:sz w:val="24"/>
          <w:lang w:val="es-ES"/>
        </w:rPr>
        <w:t>t</w:t>
      </w:r>
      <w:r w:rsidRPr="00595418">
        <w:rPr>
          <w:rFonts w:ascii="Times New Roman"/>
          <w:color w:val="000000"/>
          <w:sz w:val="24"/>
          <w:lang w:val="es-ES"/>
        </w:rPr>
        <w:t xml:space="preserve">, donde </w:t>
      </w:r>
      <w:r w:rsidRPr="00595418">
        <w:rPr>
          <w:rFonts w:ascii="Times New Roman"/>
          <w:i/>
          <w:color w:val="000000"/>
          <w:sz w:val="24"/>
          <w:lang w:val="es-ES"/>
        </w:rPr>
        <w:t>s</w:t>
      </w:r>
      <w:r w:rsidRPr="00595418">
        <w:rPr>
          <w:rFonts w:ascii="Times New Roman"/>
          <w:color w:val="000000"/>
          <w:sz w:val="24"/>
          <w:lang w:val="es-ES"/>
        </w:rPr>
        <w:t xml:space="preserve"> se mide en metros y </w:t>
      </w:r>
      <w:r w:rsidRPr="00595418">
        <w:rPr>
          <w:rFonts w:ascii="Times New Roman"/>
          <w:i/>
          <w:color w:val="000000"/>
          <w:sz w:val="24"/>
          <w:lang w:val="es-ES"/>
        </w:rPr>
        <w:t>t</w:t>
      </w:r>
      <w:r w:rsidRPr="00595418">
        <w:rPr>
          <w:rFonts w:ascii="Times New Roman"/>
          <w:color w:val="000000"/>
          <w:sz w:val="24"/>
          <w:lang w:val="es-ES"/>
        </w:rPr>
        <w:t xml:space="preserve"> en segundos.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De acuerdo con esta informaci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n, contesta los dos ejercicios siguientes.</w:t>
      </w:r>
    </w:p>
    <w:p w14:paraId="49A70C30" w14:textId="77777777" w:rsidR="000C647D" w:rsidRPr="00595418" w:rsidRDefault="000C647D">
      <w:pPr>
        <w:keepLines/>
        <w:spacing w:after="0"/>
        <w:rPr>
          <w:lang w:val="es-ES"/>
        </w:rPr>
      </w:pPr>
    </w:p>
    <w:p w14:paraId="288B6C13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La velocidad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cula a los 4 segundos es de 7 m/s. </w:t>
      </w: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Verdadero o falso?</w:t>
      </w:r>
    </w:p>
    <w:p w14:paraId="07BDD831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191B87A0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true</w:t>
      </w:r>
    </w:p>
    <w:p w14:paraId="502EC4F7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false</w:t>
      </w:r>
    </w:p>
    <w:p w14:paraId="19156FC0" w14:textId="77777777" w:rsidR="000C647D" w:rsidRPr="00595418" w:rsidRDefault="000C647D">
      <w:pPr>
        <w:keepLines/>
        <w:spacing w:after="0"/>
        <w:rPr>
          <w:lang w:val="es-ES"/>
        </w:rPr>
      </w:pPr>
    </w:p>
    <w:p w14:paraId="666CD810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La aceleraci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a los 4 segundos es de</w:t>
      </w:r>
      <w:r>
        <w:rPr>
          <w:rFonts w:ascii="Times New Roman"/>
          <w:noProof/>
          <w:sz w:val="24"/>
        </w:rPr>
        <w:drawing>
          <wp:inline distT="0" distB="0" distL="0" distR="0" wp14:anchorId="142B846A" wp14:editId="64839F09">
            <wp:extent cx="714375" cy="209550"/>
            <wp:effectExtent l="0" t="0" r="0" b="0"/>
            <wp:docPr id="987558822" name="formula51.mml" descr="formula51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1.mml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 xml:space="preserve">.  </w:t>
      </w: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Verdadero o falso?</w:t>
      </w:r>
    </w:p>
    <w:p w14:paraId="78A9CA4E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24C31324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true</w:t>
      </w:r>
    </w:p>
    <w:p w14:paraId="6AC208D8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false</w:t>
      </w:r>
    </w:p>
    <w:p w14:paraId="3CDF53CF" w14:textId="56287FC4" w:rsidR="000C647D" w:rsidRPr="00595418" w:rsidRDefault="000C647D" w:rsidP="00595418">
      <w:pPr>
        <w:keepNext/>
        <w:keepLines/>
        <w:spacing w:after="0"/>
        <w:rPr>
          <w:lang w:val="es-ES"/>
        </w:rPr>
      </w:pPr>
    </w:p>
    <w:p w14:paraId="5E9F0284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Dada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+ 9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24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+ 14, contesta los siete ejercicios siguientes.</w:t>
      </w:r>
    </w:p>
    <w:p w14:paraId="15306563" w14:textId="77777777" w:rsidR="000C647D" w:rsidRPr="00595418" w:rsidRDefault="000C647D">
      <w:pPr>
        <w:keepLines/>
        <w:spacing w:after="0"/>
        <w:rPr>
          <w:lang w:val="es-ES"/>
        </w:rPr>
      </w:pPr>
    </w:p>
    <w:p w14:paraId="7CAE3BDC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¿</w:t>
      </w:r>
      <w:r w:rsidRPr="00595418">
        <w:rPr>
          <w:rFonts w:ascii="Times New Roman"/>
          <w:color w:val="000000"/>
          <w:sz w:val="24"/>
          <w:lang w:val="es-ES"/>
        </w:rPr>
        <w:t>Cu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les son los valores cr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ticos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n?</w:t>
      </w:r>
    </w:p>
    <w:p w14:paraId="433B7044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5A4EB898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= 1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= 0</w:t>
      </w:r>
    </w:p>
    <w:p w14:paraId="190C7B88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= 2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= 4</w:t>
      </w:r>
    </w:p>
    <w:p w14:paraId="0EEBE1DB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= 5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=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2</w:t>
      </w:r>
    </w:p>
    <w:p w14:paraId="0A44530C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= 7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= 2</w:t>
      </w:r>
    </w:p>
    <w:p w14:paraId="0453F020" w14:textId="77777777" w:rsidR="000C647D" w:rsidRPr="00595418" w:rsidRDefault="000C647D">
      <w:pPr>
        <w:keepLines/>
        <w:spacing w:after="0"/>
        <w:rPr>
          <w:lang w:val="es-ES"/>
        </w:rPr>
      </w:pPr>
    </w:p>
    <w:p w14:paraId="232FABCE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el o los intervalos donde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es creciente?</w:t>
      </w:r>
    </w:p>
    <w:p w14:paraId="76DECFCE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5CD70719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(2, 4)</w:t>
      </w:r>
    </w:p>
    <w:p w14:paraId="40382E43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(</w:t>
      </w:r>
      <w:r>
        <w:rPr>
          <w:rFonts w:ascii="Times New Roman"/>
          <w:sz w:val="24"/>
        </w:rPr>
        <w:t>−∞</w:t>
      </w:r>
      <w:r>
        <w:rPr>
          <w:rFonts w:ascii="Times New Roman"/>
          <w:sz w:val="24"/>
        </w:rPr>
        <w:t>, 2)</w:t>
      </w:r>
    </w:p>
    <w:p w14:paraId="4653948F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(4, </w:t>
      </w:r>
      <w:r>
        <w:rPr>
          <w:rFonts w:ascii="Times New Roman"/>
          <w:sz w:val="24"/>
        </w:rPr>
        <w:t>∞</w:t>
      </w:r>
      <w:r>
        <w:rPr>
          <w:rFonts w:ascii="Times New Roman"/>
          <w:sz w:val="24"/>
        </w:rPr>
        <w:t>)</w:t>
      </w:r>
    </w:p>
    <w:p w14:paraId="0F771216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(</w:t>
      </w:r>
      <w:r>
        <w:rPr>
          <w:rFonts w:ascii="Times New Roman"/>
          <w:sz w:val="24"/>
        </w:rPr>
        <w:t>−</w:t>
      </w:r>
      <w:r>
        <w:rPr>
          <w:rFonts w:ascii="Times New Roman"/>
          <w:sz w:val="24"/>
        </w:rPr>
        <w:t>2, 4)</w:t>
      </w:r>
    </w:p>
    <w:p w14:paraId="4AD1AF4A" w14:textId="77777777" w:rsidR="000C647D" w:rsidRPr="00595418" w:rsidRDefault="000C647D">
      <w:pPr>
        <w:keepLines/>
        <w:spacing w:after="0"/>
        <w:rPr>
          <w:lang w:val="es-ES"/>
        </w:rPr>
      </w:pPr>
    </w:p>
    <w:p w14:paraId="693E9793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el o los intervalos donde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es decreciente?</w:t>
      </w:r>
    </w:p>
    <w:p w14:paraId="2149DF9C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2A142B28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(2, 4)</w:t>
      </w:r>
    </w:p>
    <w:p w14:paraId="62C85BF2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(</w:t>
      </w:r>
      <w:r>
        <w:rPr>
          <w:rFonts w:ascii="Times New Roman"/>
          <w:sz w:val="24"/>
        </w:rPr>
        <w:t>−∞</w:t>
      </w:r>
      <w:r>
        <w:rPr>
          <w:rFonts w:ascii="Times New Roman"/>
          <w:sz w:val="24"/>
        </w:rPr>
        <w:t xml:space="preserve">, 2) (4, </w:t>
      </w:r>
      <w:r>
        <w:rPr>
          <w:rFonts w:ascii="Times New Roman"/>
          <w:sz w:val="24"/>
        </w:rPr>
        <w:t>∞</w:t>
      </w:r>
      <w:r>
        <w:rPr>
          <w:rFonts w:ascii="Times New Roman"/>
          <w:sz w:val="24"/>
        </w:rPr>
        <w:t>)</w:t>
      </w:r>
    </w:p>
    <w:p w14:paraId="3B7C3884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(4, </w:t>
      </w:r>
      <w:r>
        <w:rPr>
          <w:rFonts w:ascii="Times New Roman"/>
          <w:sz w:val="24"/>
        </w:rPr>
        <w:t>∞</w:t>
      </w:r>
      <w:r>
        <w:rPr>
          <w:rFonts w:ascii="Times New Roman"/>
          <w:sz w:val="24"/>
        </w:rPr>
        <w:t>) (2, 4)</w:t>
      </w:r>
    </w:p>
    <w:p w14:paraId="2791057C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(4, </w:t>
      </w:r>
      <w:r>
        <w:rPr>
          <w:rFonts w:ascii="Times New Roman"/>
          <w:sz w:val="24"/>
        </w:rPr>
        <w:t>∞</w:t>
      </w:r>
      <w:r>
        <w:rPr>
          <w:rFonts w:ascii="Times New Roman"/>
          <w:sz w:val="24"/>
        </w:rPr>
        <w:t>)</w:t>
      </w:r>
    </w:p>
    <w:p w14:paraId="018C1E3F" w14:textId="554147B5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b/>
          <w:sz w:val="20"/>
          <w:lang w:val="es-ES"/>
        </w:rPr>
        <w:br/>
      </w:r>
    </w:p>
    <w:p w14:paraId="77711333" w14:textId="77777777" w:rsidR="000C647D" w:rsidRPr="00595418" w:rsidRDefault="000C647D">
      <w:pPr>
        <w:keepLines/>
        <w:spacing w:after="0"/>
        <w:rPr>
          <w:lang w:val="es-ES"/>
        </w:rPr>
      </w:pPr>
    </w:p>
    <w:p w14:paraId="47FA9433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el valor de x donde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alcanza un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ximo local?</w:t>
      </w:r>
    </w:p>
    <w:p w14:paraId="73143387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6909BB6D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x = 0</w:t>
      </w:r>
    </w:p>
    <w:p w14:paraId="35682854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x = 2</w:t>
      </w:r>
    </w:p>
    <w:p w14:paraId="77DFEF49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x = 4</w:t>
      </w:r>
    </w:p>
    <w:p w14:paraId="64EBBC60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x = </w:t>
      </w:r>
      <w:r>
        <w:rPr>
          <w:rFonts w:ascii="Times New Roman"/>
          <w:sz w:val="24"/>
        </w:rPr>
        <w:t>−</w:t>
      </w:r>
      <w:r>
        <w:rPr>
          <w:rFonts w:ascii="Times New Roman"/>
          <w:sz w:val="24"/>
        </w:rPr>
        <w:t>2</w:t>
      </w:r>
    </w:p>
    <w:p w14:paraId="0F8624B7" w14:textId="77777777" w:rsidR="000C647D" w:rsidRPr="00595418" w:rsidRDefault="000C647D">
      <w:pPr>
        <w:keepLines/>
        <w:spacing w:after="0"/>
        <w:rPr>
          <w:lang w:val="es-ES"/>
        </w:rPr>
      </w:pPr>
    </w:p>
    <w:p w14:paraId="283B4C3C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 es el valor de x donde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alcanza un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nimo local?</w:t>
      </w:r>
    </w:p>
    <w:p w14:paraId="05E865C7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3F953DD0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x = 0</w:t>
      </w:r>
    </w:p>
    <w:p w14:paraId="5B712915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x = 2</w:t>
      </w:r>
    </w:p>
    <w:p w14:paraId="1F41E046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>x = 4</w:t>
      </w:r>
    </w:p>
    <w:p w14:paraId="3D45A882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sz w:val="24"/>
        </w:rPr>
        <w:t xml:space="preserve">x = </w:t>
      </w:r>
      <w:r>
        <w:rPr>
          <w:rFonts w:ascii="Times New Roman"/>
          <w:sz w:val="24"/>
        </w:rPr>
        <w:t>−</w:t>
      </w:r>
      <w:r>
        <w:rPr>
          <w:rFonts w:ascii="Times New Roman"/>
          <w:sz w:val="24"/>
        </w:rPr>
        <w:t>2</w:t>
      </w:r>
    </w:p>
    <w:p w14:paraId="345E5D37" w14:textId="02B2483D" w:rsidR="000C647D" w:rsidRPr="00595418" w:rsidRDefault="000C647D">
      <w:pPr>
        <w:keepNext/>
        <w:keepLines/>
        <w:spacing w:after="0"/>
        <w:rPr>
          <w:lang w:val="es-ES"/>
        </w:rPr>
      </w:pPr>
    </w:p>
    <w:p w14:paraId="232AE697" w14:textId="77777777" w:rsidR="000C647D" w:rsidRPr="00595418" w:rsidRDefault="000C647D">
      <w:pPr>
        <w:keepLines/>
        <w:spacing w:after="0"/>
        <w:rPr>
          <w:lang w:val="es-ES"/>
        </w:rPr>
      </w:pPr>
    </w:p>
    <w:p w14:paraId="3FDD0001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¿</w:t>
      </w:r>
      <w:r w:rsidRPr="00595418">
        <w:rPr>
          <w:rFonts w:ascii="Times New Roman"/>
          <w:color w:val="000000"/>
          <w:sz w:val="24"/>
          <w:lang w:val="es-ES"/>
        </w:rPr>
        <w:t>Cu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l es el valor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ximo local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n?</w:t>
      </w:r>
    </w:p>
    <w:p w14:paraId="1C55F557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28B1CF51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6</w:t>
      </w:r>
    </w:p>
    <w:p w14:paraId="486B1F8E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0</w:t>
      </w:r>
    </w:p>
    <w:p w14:paraId="50A66F37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2</w:t>
      </w:r>
    </w:p>
    <w:p w14:paraId="1C0568A6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4</w:t>
      </w:r>
    </w:p>
    <w:p w14:paraId="24A676EE" w14:textId="3894039A" w:rsidR="000C647D" w:rsidRPr="00595418" w:rsidRDefault="000C647D" w:rsidP="00595418">
      <w:pPr>
        <w:keepNext/>
        <w:keepLines/>
        <w:spacing w:after="0"/>
        <w:rPr>
          <w:lang w:val="es-ES"/>
        </w:rPr>
      </w:pPr>
    </w:p>
    <w:p w14:paraId="212D4BD3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¿</w:t>
      </w:r>
      <w:r w:rsidRPr="00595418">
        <w:rPr>
          <w:rFonts w:ascii="Times New Roman"/>
          <w:color w:val="000000"/>
          <w:sz w:val="24"/>
          <w:lang w:val="es-ES"/>
        </w:rPr>
        <w:t>Cu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l es el valor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nimo local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n?</w:t>
      </w:r>
    </w:p>
    <w:p w14:paraId="61C29C71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01F87D23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6</w:t>
      </w:r>
    </w:p>
    <w:p w14:paraId="34E55246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0</w:t>
      </w:r>
    </w:p>
    <w:p w14:paraId="5C9227DD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2</w:t>
      </w:r>
    </w:p>
    <w:p w14:paraId="6E10315C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color w:val="000000"/>
          <w:sz w:val="24"/>
        </w:rPr>
        <w:t>4</w:t>
      </w:r>
    </w:p>
    <w:p w14:paraId="7E427BB9" w14:textId="2E945712" w:rsidR="000C647D" w:rsidRPr="00595418" w:rsidRDefault="000C647D">
      <w:pPr>
        <w:keepNext/>
        <w:keepLines/>
        <w:spacing w:after="0"/>
        <w:rPr>
          <w:lang w:val="es-ES"/>
        </w:rPr>
      </w:pPr>
    </w:p>
    <w:p w14:paraId="57915839" w14:textId="77777777" w:rsidR="000C647D" w:rsidRPr="00595418" w:rsidRDefault="000C647D">
      <w:pPr>
        <w:keepLines/>
        <w:spacing w:after="0"/>
        <w:rPr>
          <w:lang w:val="es-ES"/>
        </w:rPr>
      </w:pPr>
    </w:p>
    <w:p w14:paraId="7DF271D2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De acuerdo con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+ 9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15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9, contesta los cuatro ejercicios siguientes.</w:t>
      </w:r>
    </w:p>
    <w:p w14:paraId="590593CD" w14:textId="77777777" w:rsidR="000C647D" w:rsidRPr="00595418" w:rsidRDefault="000C647D">
      <w:pPr>
        <w:keepLines/>
        <w:spacing w:after="0"/>
        <w:rPr>
          <w:lang w:val="es-ES"/>
        </w:rPr>
      </w:pPr>
    </w:p>
    <w:p w14:paraId="46040BBE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Los intervalos donde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es creciente son (1, 5) y (5, </w:t>
      </w:r>
      <w:r w:rsidRPr="00595418">
        <w:rPr>
          <w:rFonts w:ascii="Times New Roman"/>
          <w:sz w:val="24"/>
          <w:lang w:val="es-ES"/>
        </w:rPr>
        <w:t>∞</w:t>
      </w:r>
      <w:r w:rsidRPr="00595418">
        <w:rPr>
          <w:rFonts w:ascii="Times New Roman"/>
          <w:sz w:val="24"/>
          <w:lang w:val="es-ES"/>
        </w:rPr>
        <w:t>).</w:t>
      </w:r>
    </w:p>
    <w:p w14:paraId="244363EC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sz w:val="24"/>
        </w:rPr>
        <w:t>¿</w:t>
      </w:r>
      <w:r>
        <w:rPr>
          <w:rFonts w:ascii="Times New Roman"/>
          <w:sz w:val="24"/>
        </w:rPr>
        <w:t xml:space="preserve">Verdadero o </w:t>
      </w:r>
      <w:proofErr w:type="spellStart"/>
      <w:r>
        <w:rPr>
          <w:rFonts w:ascii="Times New Roman"/>
          <w:sz w:val="24"/>
        </w:rPr>
        <w:t>falso</w:t>
      </w:r>
      <w:proofErr w:type="spellEnd"/>
      <w:r>
        <w:rPr>
          <w:rFonts w:ascii="Times New Roman"/>
          <w:sz w:val="24"/>
        </w:rPr>
        <w:t>?</w:t>
      </w:r>
    </w:p>
    <w:p w14:paraId="485D1DCA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374CAC0B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true</w:t>
      </w:r>
    </w:p>
    <w:p w14:paraId="1370FDC9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false</w:t>
      </w:r>
    </w:p>
    <w:p w14:paraId="70C4CF0D" w14:textId="3C554BD5" w:rsidR="000C647D" w:rsidRPr="00595418" w:rsidRDefault="000C647D">
      <w:pPr>
        <w:keepNext/>
        <w:keepLines/>
        <w:spacing w:after="0"/>
        <w:rPr>
          <w:lang w:val="es-ES"/>
        </w:rPr>
      </w:pPr>
    </w:p>
    <w:p w14:paraId="4948070E" w14:textId="77777777" w:rsidR="000C647D" w:rsidRPr="00595418" w:rsidRDefault="000C647D">
      <w:pPr>
        <w:keepLines/>
        <w:spacing w:after="0"/>
        <w:rPr>
          <w:lang w:val="es-ES"/>
        </w:rPr>
      </w:pPr>
    </w:p>
    <w:p w14:paraId="6B437C20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Los intervalos donde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es decreciente son (</w:t>
      </w:r>
      <w:r w:rsidRPr="00595418">
        <w:rPr>
          <w:rFonts w:ascii="Times New Roman"/>
          <w:sz w:val="24"/>
          <w:lang w:val="es-ES"/>
        </w:rPr>
        <w:t>−∞</w:t>
      </w:r>
      <w:r w:rsidRPr="00595418">
        <w:rPr>
          <w:rFonts w:ascii="Times New Roman"/>
          <w:sz w:val="24"/>
          <w:lang w:val="es-ES"/>
        </w:rPr>
        <w:t xml:space="preserve">, 1) y (5, </w:t>
      </w:r>
      <w:r w:rsidRPr="00595418">
        <w:rPr>
          <w:rFonts w:ascii="Times New Roman"/>
          <w:sz w:val="24"/>
          <w:lang w:val="es-ES"/>
        </w:rPr>
        <w:t>∞</w:t>
      </w:r>
      <w:r w:rsidRPr="00595418">
        <w:rPr>
          <w:rFonts w:ascii="Times New Roman"/>
          <w:sz w:val="24"/>
          <w:lang w:val="es-ES"/>
        </w:rPr>
        <w:t>).</w:t>
      </w:r>
    </w:p>
    <w:p w14:paraId="16FDC1E0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sz w:val="24"/>
        </w:rPr>
        <w:t>¿</w:t>
      </w:r>
      <w:r>
        <w:rPr>
          <w:rFonts w:ascii="Times New Roman"/>
          <w:sz w:val="24"/>
        </w:rPr>
        <w:t xml:space="preserve">Verdadero o </w:t>
      </w:r>
      <w:proofErr w:type="spellStart"/>
      <w:r>
        <w:rPr>
          <w:rFonts w:ascii="Times New Roman"/>
          <w:sz w:val="24"/>
        </w:rPr>
        <w:t>falso</w:t>
      </w:r>
      <w:proofErr w:type="spellEnd"/>
      <w:r>
        <w:rPr>
          <w:rFonts w:ascii="Times New Roman"/>
          <w:sz w:val="24"/>
        </w:rPr>
        <w:t>?</w:t>
      </w:r>
    </w:p>
    <w:p w14:paraId="20037795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400F545D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true</w:t>
      </w:r>
    </w:p>
    <w:p w14:paraId="27244755" w14:textId="77777777" w:rsidR="000C647D" w:rsidRDefault="00000000">
      <w:pPr>
        <w:keepNext/>
        <w:keepLines/>
        <w:numPr>
          <w:ilvl w:val="0"/>
          <w:numId w:val="3"/>
        </w:numPr>
        <w:spacing w:after="0"/>
      </w:pPr>
      <w:r>
        <w:rPr>
          <w:rFonts w:ascii="Times New Roman"/>
          <w:sz w:val="24"/>
        </w:rPr>
        <w:t>false</w:t>
      </w:r>
    </w:p>
    <w:p w14:paraId="39E9E0AF" w14:textId="77777777" w:rsidR="000C647D" w:rsidRPr="00595418" w:rsidRDefault="000C647D">
      <w:pPr>
        <w:keepLines/>
        <w:spacing w:after="0"/>
        <w:rPr>
          <w:lang w:val="es-ES"/>
        </w:rPr>
      </w:pPr>
    </w:p>
    <w:p w14:paraId="5C5D6EB1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les son las coordenadas del punto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ximo relativo o local?</w:t>
      </w:r>
    </w:p>
    <w:p w14:paraId="076C6355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642B5DFD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 xml:space="preserve">1, </w:t>
      </w:r>
      <w:r>
        <w:rPr>
          <w:rFonts w:ascii="Times New Roman"/>
          <w:sz w:val="24"/>
        </w:rPr>
        <w:t>−</w:t>
      </w:r>
      <w:r>
        <w:rPr>
          <w:rFonts w:ascii="Times New Roman"/>
          <w:sz w:val="24"/>
        </w:rPr>
        <w:t>16)</w:t>
      </w:r>
    </w:p>
    <w:p w14:paraId="6EC18FE5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 xml:space="preserve">0, </w:t>
      </w:r>
      <w:r>
        <w:rPr>
          <w:rFonts w:ascii="Times New Roman"/>
          <w:sz w:val="24"/>
        </w:rPr>
        <w:t>–</w:t>
      </w:r>
      <w:r>
        <w:rPr>
          <w:rFonts w:ascii="Times New Roman"/>
          <w:sz w:val="24"/>
        </w:rPr>
        <w:t>9)</w:t>
      </w:r>
    </w:p>
    <w:p w14:paraId="12BA2DFE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>5, 16)</w:t>
      </w:r>
    </w:p>
    <w:p w14:paraId="0B832F09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>2, 22)</w:t>
      </w:r>
    </w:p>
    <w:p w14:paraId="7A5CCCF1" w14:textId="77777777" w:rsidR="000C647D" w:rsidRPr="00595418" w:rsidRDefault="000C647D">
      <w:pPr>
        <w:keepLines/>
        <w:spacing w:after="0"/>
        <w:rPr>
          <w:lang w:val="es-ES"/>
        </w:rPr>
      </w:pPr>
    </w:p>
    <w:p w14:paraId="552F3CD3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les son las coordenadas del punto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nimo relativo o local?</w:t>
      </w:r>
    </w:p>
    <w:p w14:paraId="103D4D7C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1AD257EE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 xml:space="preserve">1, </w:t>
      </w:r>
      <w:r>
        <w:rPr>
          <w:rFonts w:ascii="Times New Roman"/>
          <w:sz w:val="24"/>
        </w:rPr>
        <w:t>−</w:t>
      </w:r>
      <w:r>
        <w:rPr>
          <w:rFonts w:ascii="Times New Roman"/>
          <w:sz w:val="24"/>
        </w:rPr>
        <w:t>16)</w:t>
      </w:r>
    </w:p>
    <w:p w14:paraId="1283FCB0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 xml:space="preserve">0, </w:t>
      </w:r>
      <w:r>
        <w:rPr>
          <w:rFonts w:ascii="Times New Roman"/>
          <w:sz w:val="24"/>
        </w:rPr>
        <w:t>−</w:t>
      </w:r>
      <w:r>
        <w:rPr>
          <w:rFonts w:ascii="Times New Roman"/>
          <w:sz w:val="24"/>
        </w:rPr>
        <w:t>9)</w:t>
      </w:r>
    </w:p>
    <w:p w14:paraId="6C819A64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>5, 16)</w:t>
      </w:r>
    </w:p>
    <w:p w14:paraId="430CDFD8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>2, 22)</w:t>
      </w:r>
    </w:p>
    <w:p w14:paraId="57032F9C" w14:textId="3963A0C1" w:rsidR="000C647D" w:rsidRPr="00595418" w:rsidRDefault="00000000" w:rsidP="00595418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b/>
          <w:sz w:val="20"/>
          <w:lang w:val="es-ES"/>
        </w:rPr>
        <w:br/>
      </w:r>
      <w:r w:rsidRPr="00595418">
        <w:rPr>
          <w:rFonts w:ascii="Times New Roman"/>
          <w:sz w:val="24"/>
          <w:lang w:val="es-ES"/>
        </w:rPr>
        <w:t>Para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n:</w:t>
      </w:r>
      <w:r>
        <w:rPr>
          <w:rFonts w:ascii="Times New Roman"/>
          <w:noProof/>
          <w:sz w:val="24"/>
        </w:rPr>
        <w:drawing>
          <wp:inline distT="0" distB="0" distL="0" distR="0" wp14:anchorId="287915E1" wp14:editId="48492B02">
            <wp:extent cx="1657350" cy="200025"/>
            <wp:effectExtent l="0" t="0" r="0" b="0"/>
            <wp:docPr id="1273654567" name="formula109.mml" descr="formula109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109.mml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Utiliza el criterio de la segunda derivada para contestar los dos ejercicios siguientes.</w:t>
      </w:r>
    </w:p>
    <w:p w14:paraId="3046469E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les son las coordenadas del punto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ximo relativo o local?</w:t>
      </w:r>
    </w:p>
    <w:p w14:paraId="130FF82A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66B011C9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>0, 8)</w:t>
      </w:r>
    </w:p>
    <w:p w14:paraId="0BA74482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3A03D680" wp14:editId="4048C01F">
            <wp:extent cx="647700" cy="209550"/>
            <wp:effectExtent l="0" t="0" r="0" b="0"/>
            <wp:docPr id="1914458172" name="formula110.mml" descr="formula110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110.mml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E5B3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41FF3403" wp14:editId="767B2D41">
            <wp:extent cx="409575" cy="209550"/>
            <wp:effectExtent l="0" t="0" r="0" b="0"/>
            <wp:docPr id="710912961" name="formula111.mml" descr="formula111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111.mml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DFE4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6E841278" wp14:editId="5BC5692C">
            <wp:extent cx="476250" cy="209550"/>
            <wp:effectExtent l="0" t="0" r="0" b="0"/>
            <wp:docPr id="976162868" name="formula112.mml" descr="formula112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112.mml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766A" w14:textId="2AAC5F87" w:rsidR="000C647D" w:rsidRPr="00595418" w:rsidRDefault="00000000" w:rsidP="00595418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b/>
          <w:sz w:val="20"/>
          <w:lang w:val="es-ES"/>
        </w:rPr>
        <w:br/>
      </w:r>
      <w:r w:rsidRPr="00595418">
        <w:rPr>
          <w:rFonts w:ascii="Times New Roman"/>
          <w:sz w:val="24"/>
          <w:lang w:val="es-ES"/>
        </w:rPr>
        <w:t>¿</w:t>
      </w:r>
      <w:r w:rsidRPr="00595418">
        <w:rPr>
          <w:rFonts w:ascii="Times New Roman"/>
          <w:sz w:val="24"/>
          <w:lang w:val="es-ES"/>
        </w:rPr>
        <w:t>Cu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les son las coordenadas del punto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nimo relativo o local?</w:t>
      </w:r>
    </w:p>
    <w:p w14:paraId="3D5B79E7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79607200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>0, 8)</w:t>
      </w:r>
    </w:p>
    <w:p w14:paraId="04025719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3F60A642" wp14:editId="79D713AE">
            <wp:extent cx="647700" cy="209550"/>
            <wp:effectExtent l="0" t="0" r="0" b="0"/>
            <wp:docPr id="801172832" name="1formula116.mml" descr="1formula116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formula116.mml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1F8A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4B1AF505" wp14:editId="64368F90">
            <wp:extent cx="409575" cy="209550"/>
            <wp:effectExtent l="0" t="0" r="0" b="0"/>
            <wp:docPr id="335644180" name="1formula117.mml" descr="1formula117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formula117.mml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D996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1C2E83D9" wp14:editId="3F84CAF6">
            <wp:extent cx="476250" cy="209550"/>
            <wp:effectExtent l="0" t="0" r="0" b="0"/>
            <wp:docPr id="1373068728" name="1formula118.mml" descr="1formula118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formula118.mml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0AE8" w14:textId="6D1B89A7" w:rsidR="000C647D" w:rsidRPr="00595418" w:rsidRDefault="000C647D">
      <w:pPr>
        <w:keepNext/>
        <w:keepLines/>
        <w:spacing w:after="0"/>
        <w:rPr>
          <w:lang w:val="es-ES"/>
        </w:rPr>
      </w:pPr>
    </w:p>
    <w:p w14:paraId="05516810" w14:textId="77777777" w:rsidR="000C647D" w:rsidRPr="00595418" w:rsidRDefault="000C647D">
      <w:pPr>
        <w:keepLines/>
        <w:spacing w:after="0"/>
        <w:rPr>
          <w:lang w:val="es-ES"/>
        </w:rPr>
      </w:pPr>
    </w:p>
    <w:p w14:paraId="1F11D201" w14:textId="77777777" w:rsidR="000C647D" w:rsidRPr="00595418" w:rsidRDefault="00000000">
      <w:pPr>
        <w:keepNext/>
        <w:keepLines/>
        <w:numPr>
          <w:ilvl w:val="0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lastRenderedPageBreak/>
        <w:t>Para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) =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6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+ 9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8,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utiliza el criterio de la segunda derivada para resolver los dos ejercicios siguientes.</w:t>
      </w:r>
    </w:p>
    <w:p w14:paraId="09B23FF1" w14:textId="77777777" w:rsidR="000C647D" w:rsidRPr="00595418" w:rsidRDefault="000C647D">
      <w:pPr>
        <w:keepLines/>
        <w:spacing w:after="0"/>
        <w:rPr>
          <w:lang w:val="es-ES"/>
        </w:rPr>
      </w:pPr>
    </w:p>
    <w:p w14:paraId="164BB048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¿</w:t>
      </w:r>
      <w:r w:rsidRPr="00595418">
        <w:rPr>
          <w:rFonts w:ascii="Times New Roman"/>
          <w:color w:val="000000"/>
          <w:sz w:val="24"/>
          <w:lang w:val="es-ES"/>
        </w:rPr>
        <w:t>Cu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les son las coordenadas del punto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ximo relativo o local?</w:t>
      </w:r>
    </w:p>
    <w:p w14:paraId="70B688AE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25A662D7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i/>
          <w:color w:val="000000"/>
          <w:sz w:val="24"/>
        </w:rPr>
        <w:t>P</w:t>
      </w:r>
      <w:r>
        <w:rPr>
          <w:rFonts w:ascii="Times New Roman"/>
          <w:color w:val="000000"/>
          <w:sz w:val="24"/>
        </w:rPr>
        <w:t>(</w:t>
      </w:r>
      <w:proofErr w:type="gramEnd"/>
      <w:r>
        <w:rPr>
          <w:rFonts w:ascii="Times New Roman"/>
          <w:color w:val="000000"/>
          <w:sz w:val="24"/>
        </w:rPr>
        <w:t xml:space="preserve">1,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4)</w:t>
      </w:r>
    </w:p>
    <w:p w14:paraId="7B2A8DAC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i/>
          <w:color w:val="000000"/>
          <w:sz w:val="24"/>
        </w:rPr>
        <w:t>P</w:t>
      </w:r>
      <w:r>
        <w:rPr>
          <w:rFonts w:ascii="Times New Roman"/>
          <w:color w:val="000000"/>
          <w:sz w:val="24"/>
        </w:rPr>
        <w:t>(</w:t>
      </w:r>
      <w:proofErr w:type="gramEnd"/>
      <w:r>
        <w:rPr>
          <w:rFonts w:ascii="Times New Roman"/>
          <w:color w:val="000000"/>
          <w:sz w:val="24"/>
        </w:rPr>
        <w:t xml:space="preserve">3,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8)</w:t>
      </w:r>
    </w:p>
    <w:p w14:paraId="2A89E8D6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i/>
          <w:color w:val="000000"/>
          <w:sz w:val="24"/>
        </w:rPr>
        <w:t>P</w:t>
      </w:r>
      <w:r>
        <w:rPr>
          <w:rFonts w:ascii="Times New Roman"/>
          <w:color w:val="000000"/>
          <w:sz w:val="24"/>
        </w:rPr>
        <w:t>(</w:t>
      </w:r>
      <w:proofErr w:type="gramEnd"/>
      <w:r>
        <w:rPr>
          <w:rFonts w:ascii="Times New Roman"/>
          <w:color w:val="000000"/>
          <w:sz w:val="24"/>
        </w:rPr>
        <w:t xml:space="preserve">0,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8)</w:t>
      </w:r>
    </w:p>
    <w:p w14:paraId="07B61C0F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i/>
          <w:color w:val="000000"/>
          <w:sz w:val="24"/>
        </w:rPr>
        <w:t>P</w:t>
      </w:r>
      <w:r>
        <w:rPr>
          <w:rFonts w:ascii="Times New Roman"/>
          <w:color w:val="000000"/>
          <w:sz w:val="24"/>
        </w:rPr>
        <w:t>(</w:t>
      </w:r>
      <w:proofErr w:type="gramEnd"/>
      <w:r>
        <w:rPr>
          <w:rFonts w:ascii="Times New Roman"/>
          <w:color w:val="000000"/>
          <w:sz w:val="24"/>
        </w:rPr>
        <w:t>2, 12)</w:t>
      </w:r>
    </w:p>
    <w:p w14:paraId="705F1568" w14:textId="4EC36881" w:rsidR="000C647D" w:rsidRPr="00595418" w:rsidRDefault="000C647D">
      <w:pPr>
        <w:keepNext/>
        <w:keepLines/>
        <w:spacing w:after="0"/>
        <w:rPr>
          <w:lang w:val="es-ES"/>
        </w:rPr>
      </w:pPr>
    </w:p>
    <w:p w14:paraId="0AC52C33" w14:textId="77777777" w:rsidR="000C647D" w:rsidRPr="00595418" w:rsidRDefault="000C647D">
      <w:pPr>
        <w:keepLines/>
        <w:spacing w:after="0"/>
        <w:rPr>
          <w:lang w:val="es-ES"/>
        </w:rPr>
      </w:pPr>
    </w:p>
    <w:p w14:paraId="493D45EB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¿</w:t>
      </w:r>
      <w:r w:rsidRPr="00595418">
        <w:rPr>
          <w:rFonts w:ascii="Times New Roman"/>
          <w:color w:val="000000"/>
          <w:sz w:val="24"/>
          <w:lang w:val="es-ES"/>
        </w:rPr>
        <w:t>Cu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les son las coordenadas del punto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nimo relativo o local?</w:t>
      </w:r>
    </w:p>
    <w:p w14:paraId="4EB01459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54097B37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i/>
          <w:color w:val="000000"/>
          <w:sz w:val="24"/>
        </w:rPr>
        <w:t>P</w:t>
      </w:r>
      <w:r>
        <w:rPr>
          <w:rFonts w:ascii="Times New Roman"/>
          <w:color w:val="000000"/>
          <w:sz w:val="24"/>
        </w:rPr>
        <w:t>(</w:t>
      </w:r>
      <w:proofErr w:type="gramEnd"/>
      <w:r>
        <w:rPr>
          <w:rFonts w:ascii="Times New Roman"/>
          <w:color w:val="000000"/>
          <w:sz w:val="24"/>
        </w:rPr>
        <w:t xml:space="preserve">1,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4)</w:t>
      </w:r>
    </w:p>
    <w:p w14:paraId="0AC8C181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i/>
          <w:color w:val="000000"/>
          <w:sz w:val="24"/>
        </w:rPr>
        <w:t>P</w:t>
      </w:r>
      <w:r>
        <w:rPr>
          <w:rFonts w:ascii="Times New Roman"/>
          <w:color w:val="000000"/>
          <w:sz w:val="24"/>
        </w:rPr>
        <w:t>(</w:t>
      </w:r>
      <w:proofErr w:type="gramEnd"/>
      <w:r>
        <w:rPr>
          <w:rFonts w:ascii="Times New Roman"/>
          <w:color w:val="000000"/>
          <w:sz w:val="24"/>
        </w:rPr>
        <w:t xml:space="preserve">3,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8)</w:t>
      </w:r>
    </w:p>
    <w:p w14:paraId="52B42124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i/>
          <w:color w:val="000000"/>
          <w:sz w:val="24"/>
        </w:rPr>
        <w:t>P</w:t>
      </w:r>
      <w:r>
        <w:rPr>
          <w:rFonts w:ascii="Times New Roman"/>
          <w:color w:val="000000"/>
          <w:sz w:val="24"/>
        </w:rPr>
        <w:t>(</w:t>
      </w:r>
      <w:proofErr w:type="gramEnd"/>
      <w:r>
        <w:rPr>
          <w:rFonts w:ascii="Times New Roman"/>
          <w:color w:val="000000"/>
          <w:sz w:val="24"/>
        </w:rPr>
        <w:t xml:space="preserve">0, </w:t>
      </w:r>
      <w:r>
        <w:rPr>
          <w:rFonts w:ascii="Times New Roman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>8)</w:t>
      </w:r>
    </w:p>
    <w:p w14:paraId="63685385" w14:textId="77777777" w:rsidR="000C647D" w:rsidRDefault="00000000">
      <w:pPr>
        <w:keepNext/>
        <w:keepLines/>
        <w:numPr>
          <w:ilvl w:val="8"/>
          <w:numId w:val="1"/>
        </w:numPr>
        <w:spacing w:after="0"/>
      </w:pPr>
      <w:proofErr w:type="gramStart"/>
      <w:r>
        <w:rPr>
          <w:rFonts w:ascii="Times New Roman"/>
          <w:i/>
          <w:color w:val="000000"/>
          <w:sz w:val="24"/>
        </w:rPr>
        <w:t>P</w:t>
      </w:r>
      <w:r>
        <w:rPr>
          <w:rFonts w:ascii="Times New Roman"/>
          <w:color w:val="000000"/>
          <w:sz w:val="24"/>
        </w:rPr>
        <w:t>(</w:t>
      </w:r>
      <w:proofErr w:type="gramEnd"/>
      <w:r>
        <w:rPr>
          <w:rFonts w:ascii="Times New Roman"/>
          <w:color w:val="000000"/>
          <w:sz w:val="24"/>
        </w:rPr>
        <w:t>2, 12)</w:t>
      </w:r>
    </w:p>
    <w:p w14:paraId="3458EF4E" w14:textId="71D272B0" w:rsidR="000C647D" w:rsidRPr="00595418" w:rsidRDefault="000C647D">
      <w:pPr>
        <w:keepNext/>
        <w:keepLines/>
        <w:spacing w:after="0"/>
        <w:rPr>
          <w:lang w:val="es-ES"/>
        </w:rPr>
      </w:pPr>
    </w:p>
    <w:p w14:paraId="52E162F2" w14:textId="77777777" w:rsidR="000C647D" w:rsidRPr="00595418" w:rsidRDefault="000C647D">
      <w:pPr>
        <w:keepLines/>
        <w:spacing w:after="0"/>
        <w:rPr>
          <w:lang w:val="es-ES"/>
        </w:rPr>
      </w:pPr>
    </w:p>
    <w:p w14:paraId="2B9DAF10" w14:textId="77777777" w:rsidR="000C647D" w:rsidRDefault="00000000">
      <w:pPr>
        <w:keepNext/>
        <w:keepLines/>
        <w:numPr>
          <w:ilvl w:val="0"/>
          <w:numId w:val="1"/>
        </w:numPr>
        <w:spacing w:after="0"/>
      </w:pPr>
      <w:r w:rsidRPr="00595418">
        <w:rPr>
          <w:rFonts w:ascii="Times New Roman"/>
          <w:color w:val="000000"/>
          <w:sz w:val="24"/>
          <w:lang w:val="es-ES"/>
        </w:rPr>
        <w:t>La utilidad semanal de una empresa se determina mediante la ecuaci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</w:t>
      </w:r>
      <w:r w:rsidRPr="00595418">
        <w:rPr>
          <w:rFonts w:ascii="Times New Roman"/>
          <w:i/>
          <w:color w:val="000000"/>
          <w:sz w:val="24"/>
          <w:lang w:val="es-ES"/>
        </w:rPr>
        <w:t>u</w:t>
      </w:r>
      <w:r w:rsidRPr="00595418">
        <w:rPr>
          <w:rFonts w:ascii="Times New Roman"/>
          <w:color w:val="000000"/>
          <w:sz w:val="24"/>
          <w:lang w:val="es-ES"/>
        </w:rPr>
        <w:t xml:space="preserve">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0.002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+ 50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180 000, donde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es el n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mero de art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culos producidos y la utilidad est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 xml:space="preserve"> dada en pesos. </w:t>
      </w:r>
      <w:proofErr w:type="spellStart"/>
      <w:r>
        <w:rPr>
          <w:rFonts w:ascii="Times New Roman"/>
          <w:color w:val="000000"/>
          <w:sz w:val="24"/>
        </w:rPr>
        <w:t>Contesta</w:t>
      </w:r>
      <w:proofErr w:type="spellEnd"/>
      <w:r>
        <w:rPr>
          <w:rFonts w:ascii="Times New Roman"/>
          <w:color w:val="000000"/>
          <w:sz w:val="24"/>
        </w:rPr>
        <w:t xml:space="preserve"> </w:t>
      </w:r>
      <w:proofErr w:type="spellStart"/>
      <w:r>
        <w:rPr>
          <w:rFonts w:ascii="Times New Roman"/>
          <w:color w:val="000000"/>
          <w:sz w:val="24"/>
        </w:rPr>
        <w:t>los</w:t>
      </w:r>
      <w:proofErr w:type="spellEnd"/>
      <w:r>
        <w:rPr>
          <w:rFonts w:ascii="Times New Roman"/>
          <w:color w:val="000000"/>
          <w:sz w:val="24"/>
        </w:rPr>
        <w:t xml:space="preserve"> dos </w:t>
      </w:r>
      <w:proofErr w:type="spellStart"/>
      <w:r>
        <w:rPr>
          <w:rFonts w:ascii="Times New Roman"/>
          <w:color w:val="000000"/>
          <w:sz w:val="24"/>
        </w:rPr>
        <w:t>ejercicios</w:t>
      </w:r>
      <w:proofErr w:type="spellEnd"/>
      <w:r>
        <w:rPr>
          <w:rFonts w:ascii="Times New Roman"/>
          <w:color w:val="000000"/>
          <w:sz w:val="24"/>
        </w:rPr>
        <w:t xml:space="preserve"> </w:t>
      </w:r>
      <w:proofErr w:type="spellStart"/>
      <w:r>
        <w:rPr>
          <w:rFonts w:ascii="Times New Roman"/>
          <w:color w:val="000000"/>
          <w:sz w:val="24"/>
        </w:rPr>
        <w:t>siguientes</w:t>
      </w:r>
      <w:proofErr w:type="spellEnd"/>
      <w:r>
        <w:rPr>
          <w:rFonts w:ascii="Times New Roman"/>
          <w:color w:val="000000"/>
          <w:sz w:val="24"/>
        </w:rPr>
        <w:t>.</w:t>
      </w:r>
    </w:p>
    <w:p w14:paraId="5B51C7C9" w14:textId="77777777" w:rsidR="000C647D" w:rsidRDefault="000C647D">
      <w:pPr>
        <w:keepLines/>
        <w:spacing w:after="0"/>
      </w:pPr>
    </w:p>
    <w:p w14:paraId="6B6A5517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 xml:space="preserve">El </w:t>
      </w:r>
      <w:proofErr w:type="spellStart"/>
      <w:r w:rsidRPr="00595418">
        <w:rPr>
          <w:rFonts w:ascii="Times New Roman"/>
          <w:sz w:val="24"/>
          <w:lang w:val="es-ES"/>
        </w:rPr>
        <w:t>numero</w:t>
      </w:r>
      <w:proofErr w:type="spellEnd"/>
      <w:r w:rsidRPr="00595418">
        <w:rPr>
          <w:rFonts w:ascii="Times New Roman"/>
          <w:sz w:val="24"/>
          <w:lang w:val="es-ES"/>
        </w:rPr>
        <w:t xml:space="preserve"> de 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culos que deben producirse para que la utilidad sea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xima es _________ 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culos.</w:t>
      </w:r>
    </w:p>
    <w:p w14:paraId="694F42D9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29287D89" w14:textId="77777777" w:rsidR="000C647D" w:rsidRPr="00595418" w:rsidRDefault="000C647D">
      <w:pPr>
        <w:keepLines/>
        <w:spacing w:after="0"/>
        <w:rPr>
          <w:lang w:val="es-ES"/>
        </w:rPr>
      </w:pPr>
    </w:p>
    <w:p w14:paraId="1164B82E" w14:textId="77777777" w:rsidR="000C647D" w:rsidRPr="00595418" w:rsidRDefault="00000000">
      <w:pPr>
        <w:keepNext/>
        <w:keepLines/>
        <w:numPr>
          <w:ilvl w:val="2"/>
          <w:numId w:val="1"/>
        </w:numPr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El monto de la utilidad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xima es $_________.</w:t>
      </w:r>
    </w:p>
    <w:p w14:paraId="5FFA7428" w14:textId="77777777" w:rsidR="000C647D" w:rsidRDefault="00000000">
      <w:pPr>
        <w:keepNext/>
        <w:keepLines/>
        <w:numPr>
          <w:ilvl w:val="3"/>
          <w:numId w:val="1"/>
        </w:numPr>
        <w:spacing w:after="0"/>
      </w:pPr>
      <w:r>
        <w:rPr>
          <w:rFonts w:ascii="Times New Roman"/>
          <w:color w:val="000000"/>
          <w:sz w:val="24"/>
        </w:rPr>
        <w:t>______</w:t>
      </w:r>
    </w:p>
    <w:p w14:paraId="44138749" w14:textId="77777777" w:rsidR="000C647D" w:rsidRDefault="00000000">
      <w:pPr>
        <w:keepNext/>
        <w:keepLines/>
        <w:spacing w:after="0"/>
      </w:pPr>
      <w:r w:rsidRPr="00595418">
        <w:rPr>
          <w:rFonts w:ascii="Times New Roman"/>
          <w:b/>
          <w:sz w:val="36"/>
        </w:rPr>
        <w:br w:type="page"/>
      </w:r>
      <w:r>
        <w:rPr>
          <w:rFonts w:ascii="Times New Roman"/>
          <w:b/>
          <w:sz w:val="36"/>
        </w:rPr>
        <w:lastRenderedPageBreak/>
        <w:t>Answer Key</w:t>
      </w:r>
      <w:r>
        <w:rPr>
          <w:rFonts w:ascii="Times New Roman"/>
          <w:b/>
          <w:sz w:val="36"/>
        </w:rPr>
        <w:br/>
      </w:r>
      <w:r>
        <w:rPr>
          <w:rFonts w:ascii="Times New Roman"/>
          <w:sz w:val="32"/>
        </w:rPr>
        <w:t xml:space="preserve">Test name: Guia 3er </w:t>
      </w:r>
      <w:proofErr w:type="spellStart"/>
      <w:r>
        <w:rPr>
          <w:rFonts w:ascii="Times New Roman"/>
          <w:sz w:val="32"/>
        </w:rPr>
        <w:t>Parcial</w:t>
      </w:r>
      <w:proofErr w:type="spellEnd"/>
      <w:r>
        <w:rPr>
          <w:rFonts w:ascii="Times New Roman"/>
          <w:sz w:val="32"/>
        </w:rPr>
        <w:t xml:space="preserve"> 5to</w:t>
      </w:r>
      <w:r>
        <w:rPr>
          <w:rFonts w:ascii="Times New Roman"/>
          <w:sz w:val="32"/>
        </w:rPr>
        <w:br/>
      </w:r>
    </w:p>
    <w:p w14:paraId="3C39CC71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TRUE</w:t>
      </w:r>
    </w:p>
    <w:p w14:paraId="1064EB7D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i/>
          <w:color w:val="000000"/>
          <w:sz w:val="24"/>
          <w:lang w:val="es-ES"/>
        </w:rPr>
        <w:t>y'</w:t>
      </w:r>
      <w:r w:rsidRPr="00595418">
        <w:rPr>
          <w:rFonts w:ascii="Times New Roman"/>
          <w:color w:val="000000"/>
          <w:sz w:val="24"/>
          <w:lang w:val="es-ES"/>
        </w:rPr>
        <w:t xml:space="preserve"> = cos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y''</w:t>
      </w:r>
      <w:r w:rsidRPr="00595418">
        <w:rPr>
          <w:rFonts w:ascii="Times New Roman"/>
          <w:color w:val="000000"/>
          <w:sz w:val="24"/>
          <w:lang w:val="es-ES"/>
        </w:rPr>
        <w:t xml:space="preserve"> =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sen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</w:p>
    <w:p w14:paraId="0AAAC51F" w14:textId="77777777" w:rsidR="000C647D" w:rsidRPr="00595418" w:rsidRDefault="000C647D">
      <w:pPr>
        <w:keepLines/>
        <w:spacing w:after="0"/>
        <w:rPr>
          <w:lang w:val="es-ES"/>
        </w:rPr>
      </w:pPr>
    </w:p>
    <w:p w14:paraId="5458FE44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TRUE%</w:t>
      </w:r>
      <w:proofErr w:type="gramStart"/>
      <w:r>
        <w:rPr>
          <w:rFonts w:ascii="Times New Roman"/>
          <w:sz w:val="24"/>
        </w:rPr>
        <w:t>media:formula515.mml</w:t>
      </w:r>
      <w:proofErr w:type="gramEnd"/>
      <w:r>
        <w:rPr>
          <w:rFonts w:ascii="Times New Roman"/>
          <w:sz w:val="24"/>
        </w:rPr>
        <w:t>%</w:t>
      </w:r>
    </w:p>
    <w:p w14:paraId="751F65E5" w14:textId="77777777" w:rsidR="000C647D" w:rsidRDefault="00000000">
      <w:pPr>
        <w:keepNext/>
        <w:keepLines/>
        <w:spacing w:after="0"/>
      </w:pPr>
      <w:r>
        <w:rPr>
          <w:rFonts w:ascii="Times New Roman"/>
          <w:noProof/>
          <w:sz w:val="24"/>
        </w:rPr>
        <w:drawing>
          <wp:inline distT="0" distB="0" distL="0" distR="0" wp14:anchorId="646B22DF" wp14:editId="7D25A73D">
            <wp:extent cx="723900" cy="200025"/>
            <wp:effectExtent l="0" t="0" r="0" b="0"/>
            <wp:docPr id="607161930" name="formula516.mml" descr="formula516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16.mml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F14F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288DD462" wp14:editId="64198BCA">
            <wp:extent cx="1047750" cy="200025"/>
            <wp:effectExtent l="0" t="0" r="0" b="0"/>
            <wp:docPr id="275454249" name="formula517.mml" descr="formula517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17.mml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4BEC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4314BC91" wp14:editId="0D92EE01">
            <wp:extent cx="914400" cy="200025"/>
            <wp:effectExtent l="0" t="0" r="0" b="0"/>
            <wp:docPr id="1651244349" name="formula518.mml" descr="formula518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18.mml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8FFA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58C16258" wp14:editId="0DE6BCD6">
            <wp:extent cx="904875" cy="209550"/>
            <wp:effectExtent l="0" t="0" r="0" b="0"/>
            <wp:docPr id="657641548" name="formula519.mml" descr="formula519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19.mml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2B3D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67E722AD" wp14:editId="292A24E2">
            <wp:extent cx="771525" cy="209550"/>
            <wp:effectExtent l="0" t="0" r="0" b="0"/>
            <wp:docPr id="353292067" name="formula520.mml" descr="formula520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20.mm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6639" w14:textId="77777777" w:rsidR="000C647D" w:rsidRDefault="000C647D">
      <w:pPr>
        <w:keepLines/>
        <w:spacing w:after="0"/>
      </w:pPr>
    </w:p>
    <w:p w14:paraId="36449936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00B673E1" w14:textId="77777777" w:rsidR="000C647D" w:rsidRDefault="00000000">
      <w:pPr>
        <w:keepNext/>
        <w:keepLines/>
        <w:spacing w:after="0"/>
      </w:pPr>
      <w:r>
        <w:rPr>
          <w:rFonts w:ascii="Times New Roman"/>
          <w:i/>
          <w:color w:val="000000"/>
          <w:sz w:val="24"/>
        </w:rPr>
        <w:t>f'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3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3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</w:rPr>
        <w:t xml:space="preserve"> + 6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3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color w:val="000000"/>
          <w:sz w:val="24"/>
        </w:rPr>
        <w:t xml:space="preserve"> + 6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2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</w:rPr>
        <w:t xml:space="preserve"> + 6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+ 6</w:t>
      </w:r>
    </w:p>
    <w:p w14:paraId="7288283F" w14:textId="77777777" w:rsidR="000C647D" w:rsidRDefault="000C647D">
      <w:pPr>
        <w:keepLines/>
        <w:spacing w:after="0"/>
      </w:pPr>
    </w:p>
    <w:p w14:paraId="6C7CEADA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0F4A9D11" w14:textId="77777777" w:rsidR="000C647D" w:rsidRDefault="00000000">
      <w:pPr>
        <w:keepNext/>
        <w:keepLines/>
        <w:spacing w:after="0"/>
      </w:pPr>
      <w:r>
        <w:rPr>
          <w:rFonts w:ascii="Times New Roman"/>
          <w:i/>
          <w:color w:val="000000"/>
          <w:sz w:val="24"/>
        </w:rPr>
        <w:t>f 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3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3</w:t>
      </w:r>
      <w:r>
        <w:rPr>
          <w:rFonts w:ascii="Times New Roman"/>
          <w:color w:val="000000"/>
          <w:sz w:val="24"/>
          <w:vertAlign w:val="superscript"/>
        </w:rPr>
        <w:t>–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</w:rPr>
        <w:t xml:space="preserve"> + 2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–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  <w:vertAlign w:val="superscript"/>
        </w:rPr>
        <w:t>–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</w:rPr>
        <w:t xml:space="preserve"> 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  <w:vertAlign w:val="superscript"/>
        </w:rPr>
        <w:t>–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3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color w:val="000000"/>
          <w:sz w:val="24"/>
        </w:rPr>
        <w:t xml:space="preserve"> + 2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color w:val="000000"/>
          <w:sz w:val="24"/>
        </w:rPr>
        <w:t xml:space="preserve"> + 2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–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3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</w:rPr>
        <w:t xml:space="preserve"> + 12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3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6 + 12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4</w:t>
      </w:r>
    </w:p>
    <w:p w14:paraId="3C784FFF" w14:textId="77777777" w:rsidR="000C647D" w:rsidRDefault="000C647D">
      <w:pPr>
        <w:keepLines/>
        <w:spacing w:after="0"/>
      </w:pPr>
    </w:p>
    <w:p w14:paraId="6EA1B3AA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4C766C48" w14:textId="77777777" w:rsidR="000C647D" w:rsidRDefault="00000000">
      <w:pPr>
        <w:keepNext/>
        <w:keepLines/>
        <w:spacing w:after="0"/>
      </w:pPr>
      <w:r>
        <w:rPr>
          <w:rFonts w:ascii="Times New Roman"/>
          <w:i/>
          <w:color w:val="000000"/>
          <w:sz w:val="24"/>
        </w:rPr>
        <w:t>f'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3(4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3)</w:t>
      </w:r>
      <w:r>
        <w:rPr>
          <w:rFonts w:ascii="Times New Roman"/>
          <w:color w:val="000000"/>
          <w:sz w:val="24"/>
          <w:vertAlign w:val="superscript"/>
        </w:rPr>
        <w:t>3</w:t>
      </w:r>
      <w:r>
        <w:rPr>
          <w:rFonts w:ascii="Times New Roman"/>
          <w:color w:val="000000"/>
          <w:sz w:val="24"/>
          <w:vertAlign w:val="superscript"/>
        </w:rPr>
        <w:t>–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</w:rPr>
        <w:t>(4)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12(4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3)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(12)(</w:t>
      </w:r>
      <w:proofErr w:type="gramStart"/>
      <w:r>
        <w:rPr>
          <w:rFonts w:ascii="Times New Roman"/>
          <w:color w:val="000000"/>
          <w:sz w:val="24"/>
        </w:rPr>
        <w:t>2)(</w:t>
      </w:r>
      <w:proofErr w:type="gramEnd"/>
      <w:r>
        <w:rPr>
          <w:rFonts w:ascii="Times New Roman"/>
          <w:color w:val="000000"/>
          <w:sz w:val="24"/>
        </w:rPr>
        <w:t>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3)</w:t>
      </w:r>
      <w:r>
        <w:rPr>
          <w:rFonts w:ascii="Times New Roman"/>
          <w:color w:val="000000"/>
          <w:sz w:val="24"/>
          <w:vertAlign w:val="superscript"/>
        </w:rPr>
        <w:t>2</w:t>
      </w:r>
      <w:r>
        <w:rPr>
          <w:rFonts w:ascii="Times New Roman"/>
          <w:color w:val="000000"/>
          <w:sz w:val="24"/>
          <w:vertAlign w:val="superscript"/>
        </w:rPr>
        <w:t>−</w:t>
      </w:r>
      <w:r>
        <w:rPr>
          <w:rFonts w:ascii="Times New Roman"/>
          <w:color w:val="000000"/>
          <w:sz w:val="24"/>
          <w:vertAlign w:val="superscript"/>
        </w:rPr>
        <w:t>1</w:t>
      </w:r>
      <w:r>
        <w:rPr>
          <w:rFonts w:ascii="Times New Roman"/>
          <w:color w:val="000000"/>
          <w:sz w:val="24"/>
        </w:rPr>
        <w:t>(4)</w:t>
      </w:r>
      <w:r>
        <w:rPr>
          <w:rFonts w:ascii="Times New Roman"/>
          <w:sz w:val="24"/>
        </w:rPr>
        <w:b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i/>
          <w:color w:val="000000"/>
          <w:sz w:val="24"/>
        </w:rPr>
        <w:t>f''</w:t>
      </w:r>
      <w:r>
        <w:rPr>
          <w:rFonts w:ascii="Times New Roman"/>
          <w:color w:val="000000"/>
          <w:sz w:val="24"/>
        </w:rPr>
        <w:t>(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>) = 96(4</w:t>
      </w:r>
      <w:r>
        <w:rPr>
          <w:rFonts w:ascii="Times New Roman"/>
          <w:i/>
          <w:color w:val="000000"/>
          <w:sz w:val="24"/>
        </w:rPr>
        <w:t>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–</w:t>
      </w:r>
      <w:r>
        <w:rPr>
          <w:rFonts w:ascii="Times New Roman"/>
          <w:color w:val="000000"/>
          <w:sz w:val="24"/>
        </w:rPr>
        <w:t xml:space="preserve"> 3)</w:t>
      </w:r>
    </w:p>
    <w:p w14:paraId="7624D2CE" w14:textId="77777777" w:rsidR="000C647D" w:rsidRDefault="000C647D">
      <w:pPr>
        <w:keepLines/>
        <w:spacing w:after="0"/>
      </w:pPr>
    </w:p>
    <w:p w14:paraId="7DB82211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1BFFE256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El costo marginal es la derivada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n:</w:t>
      </w:r>
      <w:r>
        <w:rPr>
          <w:rFonts w:ascii="Times New Roman"/>
          <w:noProof/>
          <w:sz w:val="24"/>
        </w:rPr>
        <w:drawing>
          <wp:inline distT="0" distB="0" distL="0" distR="0" wp14:anchorId="50D5CA5E" wp14:editId="34C150F1">
            <wp:extent cx="3009900" cy="219075"/>
            <wp:effectExtent l="0" t="0" r="0" b="0"/>
            <wp:docPr id="910954599" name="formula84.mml" descr="formula84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84.mml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C'(x) = 0.004x + 1.5 Se eval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a las 100 unidades: C'(100) = 0.004(100) + 1.5 C'(100) = 0.4 + 1.5 C'(100) = 1.9 El costo marginal de producir la unidad 101 es de $1.9.</w:t>
      </w:r>
    </w:p>
    <w:p w14:paraId="429AAFF8" w14:textId="77777777" w:rsidR="000C647D" w:rsidRPr="00595418" w:rsidRDefault="000C647D">
      <w:pPr>
        <w:keepLines/>
        <w:spacing w:after="0"/>
        <w:rPr>
          <w:lang w:val="es-ES"/>
        </w:rPr>
      </w:pPr>
    </w:p>
    <w:p w14:paraId="435D95CF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7849026F" w14:textId="77777777" w:rsidR="000C647D" w:rsidRDefault="00000000">
      <w:pPr>
        <w:keepNext/>
        <w:keepLines/>
        <w:spacing w:after="0"/>
      </w:pPr>
      <w:proofErr w:type="spellStart"/>
      <w:r>
        <w:rPr>
          <w:rFonts w:ascii="Times New Roman"/>
          <w:sz w:val="24"/>
        </w:rPr>
        <w:t>Derivamos</w:t>
      </w:r>
      <w:proofErr w:type="spellEnd"/>
      <w:r>
        <w:rPr>
          <w:rFonts w:ascii="Times New Roman"/>
          <w:sz w:val="24"/>
        </w:rPr>
        <w:t xml:space="preserve"> la </w:t>
      </w:r>
      <w:proofErr w:type="spellStart"/>
      <w:r>
        <w:rPr>
          <w:rFonts w:ascii="Times New Roman"/>
          <w:sz w:val="24"/>
        </w:rPr>
        <w:t>funci</w:t>
      </w:r>
      <w:r>
        <w:rPr>
          <w:rFonts w:ascii="Times New Roman"/>
          <w:sz w:val="24"/>
        </w:rPr>
        <w:t>ó</w:t>
      </w:r>
      <w:r>
        <w:rPr>
          <w:rFonts w:ascii="Times New Roman"/>
          <w:sz w:val="24"/>
        </w:rPr>
        <w:t>n</w:t>
      </w:r>
      <w:proofErr w:type="spellEnd"/>
      <w:r>
        <w:rPr>
          <w:rFonts w:ascii="Times New Roman"/>
          <w:sz w:val="24"/>
        </w:rPr>
        <w:t>:</w:t>
      </w:r>
    </w:p>
    <w:p w14:paraId="23EF4D2B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774AEA64" wp14:editId="100EEB0D">
            <wp:extent cx="1438275" cy="219075"/>
            <wp:effectExtent l="0" t="0" r="0" b="0"/>
            <wp:docPr id="619151173" name="formula95.mml" descr="formula95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95.mml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333A" w14:textId="77777777" w:rsidR="000C647D" w:rsidRPr="00595418" w:rsidRDefault="00000000">
      <w:pPr>
        <w:keepNext/>
        <w:keepLines/>
        <w:spacing w:after="0"/>
        <w:ind w:left="360"/>
        <w:rPr>
          <w:lang w:val="es-ES"/>
        </w:rPr>
      </w:pPr>
      <w:r w:rsidRPr="00595418">
        <w:rPr>
          <w:rFonts w:ascii="Times New Roman"/>
          <w:sz w:val="24"/>
          <w:lang w:val="es-ES"/>
        </w:rPr>
        <w:t>p'(t) = 250 + 40t</w:t>
      </w:r>
    </w:p>
    <w:p w14:paraId="216A1249" w14:textId="77777777" w:rsidR="000C647D" w:rsidRPr="00595418" w:rsidRDefault="00000000">
      <w:pPr>
        <w:keepNext/>
        <w:keepLines/>
        <w:spacing w:after="0"/>
        <w:ind w:left="360"/>
        <w:rPr>
          <w:lang w:val="es-ES"/>
        </w:rPr>
      </w:pPr>
      <w:r w:rsidRPr="00595418">
        <w:rPr>
          <w:rFonts w:ascii="Times New Roman"/>
          <w:sz w:val="24"/>
          <w:lang w:val="es-ES"/>
        </w:rPr>
        <w:t>Cuando t = 2 a</w:t>
      </w:r>
      <w:r w:rsidRPr="00595418">
        <w:rPr>
          <w:rFonts w:ascii="Times New Roman"/>
          <w:sz w:val="24"/>
          <w:lang w:val="es-ES"/>
        </w:rPr>
        <w:t>ñ</w:t>
      </w:r>
      <w:r w:rsidRPr="00595418">
        <w:rPr>
          <w:rFonts w:ascii="Times New Roman"/>
          <w:sz w:val="24"/>
          <w:lang w:val="es-ES"/>
        </w:rPr>
        <w:t>os p'(2) = 250 + 40(2) p'(2) = 250 + 80 p'(2) = 330 La tasa de crecimiento de la poblaci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cuando t = 2 a</w:t>
      </w:r>
      <w:r w:rsidRPr="00595418">
        <w:rPr>
          <w:rFonts w:ascii="Times New Roman"/>
          <w:sz w:val="24"/>
          <w:lang w:val="es-ES"/>
        </w:rPr>
        <w:t>ñ</w:t>
      </w:r>
      <w:r w:rsidRPr="00595418">
        <w:rPr>
          <w:rFonts w:ascii="Times New Roman"/>
          <w:sz w:val="24"/>
          <w:lang w:val="es-ES"/>
        </w:rPr>
        <w:t>os es de 330 habitantes/a</w:t>
      </w:r>
      <w:r w:rsidRPr="00595418">
        <w:rPr>
          <w:rFonts w:ascii="Times New Roman"/>
          <w:sz w:val="24"/>
          <w:lang w:val="es-ES"/>
        </w:rPr>
        <w:t>ñ</w:t>
      </w:r>
      <w:r w:rsidRPr="00595418">
        <w:rPr>
          <w:rFonts w:ascii="Times New Roman"/>
          <w:sz w:val="24"/>
          <w:lang w:val="es-ES"/>
        </w:rPr>
        <w:t>o.</w:t>
      </w:r>
    </w:p>
    <w:p w14:paraId="7D4C48AB" w14:textId="77777777" w:rsidR="000C647D" w:rsidRPr="00595418" w:rsidRDefault="000C647D">
      <w:pPr>
        <w:keepLines/>
        <w:spacing w:after="0"/>
        <w:rPr>
          <w:lang w:val="es-ES"/>
        </w:rPr>
      </w:pPr>
    </w:p>
    <w:p w14:paraId="728CB344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5</w:t>
      </w:r>
    </w:p>
    <w:p w14:paraId="1AC62E2B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Se deriva la expresi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carga el</w:t>
      </w:r>
      <w:r w:rsidRPr="00595418">
        <w:rPr>
          <w:rFonts w:ascii="Times New Roman"/>
          <w:sz w:val="24"/>
          <w:lang w:val="es-ES"/>
        </w:rPr>
        <w:t>é</w:t>
      </w:r>
      <w:r w:rsidRPr="00595418">
        <w:rPr>
          <w:rFonts w:ascii="Times New Roman"/>
          <w:sz w:val="24"/>
          <w:lang w:val="es-ES"/>
        </w:rPr>
        <w:t>ctrica:</w:t>
      </w:r>
    </w:p>
    <w:p w14:paraId="3FE5E1D7" w14:textId="77777777" w:rsidR="000C647D" w:rsidRPr="00595418" w:rsidRDefault="00000000">
      <w:pPr>
        <w:keepNext/>
        <w:keepLines/>
        <w:spacing w:after="0"/>
        <w:ind w:left="360"/>
        <w:rPr>
          <w:lang w:val="es-ES"/>
        </w:rPr>
      </w:pPr>
      <w:r>
        <w:rPr>
          <w:rFonts w:ascii="Times New Roman"/>
          <w:noProof/>
          <w:sz w:val="24"/>
        </w:rPr>
        <w:drawing>
          <wp:inline distT="0" distB="0" distL="0" distR="0" wp14:anchorId="275C1AC8" wp14:editId="137C21F5">
            <wp:extent cx="1304925" cy="219075"/>
            <wp:effectExtent l="0" t="0" r="0" b="0"/>
            <wp:docPr id="602475821" name="formula79.mml" descr="formula79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79.mml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i = t2 + 1 La corriente el</w:t>
      </w:r>
      <w:r w:rsidRPr="00595418">
        <w:rPr>
          <w:rFonts w:ascii="Times New Roman"/>
          <w:sz w:val="24"/>
          <w:lang w:val="es-ES"/>
        </w:rPr>
        <w:t>é</w:t>
      </w:r>
      <w:r w:rsidRPr="00595418">
        <w:rPr>
          <w:rFonts w:ascii="Times New Roman"/>
          <w:sz w:val="24"/>
          <w:lang w:val="es-ES"/>
        </w:rPr>
        <w:t xml:space="preserve">ctrica a los 2 segundos es: </w:t>
      </w:r>
      <w:proofErr w:type="gramStart"/>
      <w:r w:rsidRPr="00595418">
        <w:rPr>
          <w:rFonts w:ascii="Times New Roman"/>
          <w:sz w:val="24"/>
          <w:lang w:val="es-ES"/>
        </w:rPr>
        <w:t>i(</w:t>
      </w:r>
      <w:proofErr w:type="gramEnd"/>
      <w:r w:rsidRPr="00595418">
        <w:rPr>
          <w:rFonts w:ascii="Times New Roman"/>
          <w:sz w:val="24"/>
          <w:lang w:val="es-ES"/>
        </w:rPr>
        <w:t xml:space="preserve">2) = (2)2 + 1 </w:t>
      </w:r>
      <w:proofErr w:type="gramStart"/>
      <w:r w:rsidRPr="00595418">
        <w:rPr>
          <w:rFonts w:ascii="Times New Roman"/>
          <w:sz w:val="24"/>
          <w:lang w:val="es-ES"/>
        </w:rPr>
        <w:t>i(</w:t>
      </w:r>
      <w:proofErr w:type="gramEnd"/>
      <w:r w:rsidRPr="00595418">
        <w:rPr>
          <w:rFonts w:ascii="Times New Roman"/>
          <w:sz w:val="24"/>
          <w:lang w:val="es-ES"/>
        </w:rPr>
        <w:t>2) = 4 + 1 i = 5 amperes</w:t>
      </w:r>
    </w:p>
    <w:p w14:paraId="7115D41D" w14:textId="77777777" w:rsidR="000C647D" w:rsidRPr="00595418" w:rsidRDefault="000C647D">
      <w:pPr>
        <w:keepLines/>
        <w:spacing w:after="0"/>
        <w:rPr>
          <w:lang w:val="es-ES"/>
        </w:rPr>
      </w:pPr>
    </w:p>
    <w:p w14:paraId="6D7742A9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13453D6A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6251D443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Halla la derivada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n.</w:t>
      </w:r>
      <w:r>
        <w:rPr>
          <w:rFonts w:ascii="Times New Roman"/>
          <w:noProof/>
          <w:sz w:val="24"/>
        </w:rPr>
        <w:drawing>
          <wp:inline distT="0" distB="0" distL="0" distR="0" wp14:anchorId="1C2F696E" wp14:editId="61EC67FE">
            <wp:extent cx="1914525" cy="219075"/>
            <wp:effectExtent l="0" t="0" r="0" b="0"/>
            <wp:docPr id="342119158" name="formula253.mml" descr="formula253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53.mml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La derivada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posici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es la velocidad. v = t2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7 t + 10</w:t>
      </w:r>
    </w:p>
    <w:p w14:paraId="7848F67D" w14:textId="77777777" w:rsidR="000C647D" w:rsidRPr="00595418" w:rsidRDefault="000C647D">
      <w:pPr>
        <w:keepLines/>
        <w:spacing w:after="0"/>
        <w:rPr>
          <w:lang w:val="es-ES"/>
        </w:rPr>
      </w:pPr>
    </w:p>
    <w:p w14:paraId="222505AF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0157D030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Sustituye el valor de 3 en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de la velocidad </w:t>
      </w:r>
      <w:proofErr w:type="gramStart"/>
      <w:r w:rsidRPr="00595418">
        <w:rPr>
          <w:rFonts w:ascii="Times New Roman"/>
          <w:sz w:val="24"/>
          <w:lang w:val="es-ES"/>
        </w:rPr>
        <w:t>v(</w:t>
      </w:r>
      <w:proofErr w:type="gramEnd"/>
      <w:r w:rsidRPr="00595418">
        <w:rPr>
          <w:rFonts w:ascii="Times New Roman"/>
          <w:sz w:val="24"/>
          <w:lang w:val="es-ES"/>
        </w:rPr>
        <w:t xml:space="preserve">3) = (3)2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7(3) + 10 Realiza las operaciones </w:t>
      </w:r>
      <w:proofErr w:type="gramStart"/>
      <w:r w:rsidRPr="00595418">
        <w:rPr>
          <w:rFonts w:ascii="Times New Roman"/>
          <w:sz w:val="24"/>
          <w:lang w:val="es-ES"/>
        </w:rPr>
        <w:t>v(</w:t>
      </w:r>
      <w:proofErr w:type="gramEnd"/>
      <w:r w:rsidRPr="00595418">
        <w:rPr>
          <w:rFonts w:ascii="Times New Roman"/>
          <w:sz w:val="24"/>
          <w:lang w:val="es-ES"/>
        </w:rPr>
        <w:t xml:space="preserve">3) = 9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21 + 10 Queda</w:t>
      </w:r>
      <w:r>
        <w:rPr>
          <w:rFonts w:ascii="Times New Roman"/>
          <w:noProof/>
          <w:sz w:val="24"/>
        </w:rPr>
        <w:drawing>
          <wp:inline distT="0" distB="0" distL="0" distR="0" wp14:anchorId="455E5C9B" wp14:editId="50137E46">
            <wp:extent cx="981075" cy="180975"/>
            <wp:effectExtent l="0" t="0" r="0" b="0"/>
            <wp:docPr id="1854875909" name="formula258.mml" descr="formula258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58.mml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6B1A" w14:textId="77777777" w:rsidR="000C647D" w:rsidRPr="00595418" w:rsidRDefault="000C647D">
      <w:pPr>
        <w:keepLines/>
        <w:spacing w:after="0"/>
        <w:rPr>
          <w:lang w:val="es-ES"/>
        </w:rPr>
      </w:pPr>
    </w:p>
    <w:p w14:paraId="764B779F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D</w:t>
      </w:r>
    </w:p>
    <w:p w14:paraId="4838F66D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Halla la derivada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velocidad</w:t>
      </w:r>
      <w:r>
        <w:rPr>
          <w:rFonts w:ascii="Times New Roman"/>
          <w:noProof/>
          <w:sz w:val="24"/>
        </w:rPr>
        <w:drawing>
          <wp:inline distT="0" distB="0" distL="0" distR="0" wp14:anchorId="16E026B6" wp14:editId="3039E172">
            <wp:extent cx="1533525" cy="219075"/>
            <wp:effectExtent l="0" t="0" r="0" b="0"/>
            <wp:docPr id="1778501832" name="formula259.mml" descr="formula259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59.mml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La derivada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velocidad es la aceleraci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n. a = 2 t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7</w:t>
      </w:r>
    </w:p>
    <w:p w14:paraId="4C5285CB" w14:textId="77777777" w:rsidR="000C647D" w:rsidRPr="00595418" w:rsidRDefault="000C647D">
      <w:pPr>
        <w:keepLines/>
        <w:spacing w:after="0"/>
        <w:rPr>
          <w:lang w:val="es-ES"/>
        </w:rPr>
      </w:pPr>
    </w:p>
    <w:p w14:paraId="14E3A08E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7B9318F6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Sustituye el valor de 4 en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aceleraci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</w:t>
      </w:r>
      <w:proofErr w:type="gramStart"/>
      <w:r w:rsidRPr="00595418">
        <w:rPr>
          <w:rFonts w:ascii="Times New Roman"/>
          <w:sz w:val="24"/>
          <w:lang w:val="es-ES"/>
        </w:rPr>
        <w:t>a(</w:t>
      </w:r>
      <w:proofErr w:type="gramEnd"/>
      <w:r w:rsidRPr="00595418">
        <w:rPr>
          <w:rFonts w:ascii="Times New Roman"/>
          <w:sz w:val="24"/>
          <w:lang w:val="es-ES"/>
        </w:rPr>
        <w:t xml:space="preserve">4) = 2(4)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7 Realiza las operaciones </w:t>
      </w:r>
      <w:proofErr w:type="gramStart"/>
      <w:r w:rsidRPr="00595418">
        <w:rPr>
          <w:rFonts w:ascii="Times New Roman"/>
          <w:sz w:val="24"/>
          <w:lang w:val="es-ES"/>
        </w:rPr>
        <w:t>a(</w:t>
      </w:r>
      <w:proofErr w:type="gramEnd"/>
      <w:r w:rsidRPr="00595418">
        <w:rPr>
          <w:rFonts w:ascii="Times New Roman"/>
          <w:sz w:val="24"/>
          <w:lang w:val="es-ES"/>
        </w:rPr>
        <w:t xml:space="preserve">4) = 8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7 Queda</w:t>
      </w:r>
      <w:r>
        <w:rPr>
          <w:rFonts w:ascii="Times New Roman"/>
          <w:noProof/>
          <w:sz w:val="24"/>
        </w:rPr>
        <w:drawing>
          <wp:inline distT="0" distB="0" distL="0" distR="0" wp14:anchorId="378A9746" wp14:editId="5ADA2F7F">
            <wp:extent cx="847725" cy="180975"/>
            <wp:effectExtent l="0" t="0" r="0" b="0"/>
            <wp:docPr id="1452249217" name="formula264.mml" descr="formula264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264.mml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8A1B" w14:textId="77777777" w:rsidR="000C647D" w:rsidRPr="00595418" w:rsidRDefault="000C647D">
      <w:pPr>
        <w:keepLines/>
        <w:spacing w:after="0"/>
        <w:rPr>
          <w:lang w:val="es-ES"/>
        </w:rPr>
      </w:pPr>
    </w:p>
    <w:p w14:paraId="688C077F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5F087D3C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63B9486D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Se deriva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desplazamiento para encontrar la velocidad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a los 16 segundos.</w:t>
      </w:r>
    </w:p>
    <w:p w14:paraId="561C7170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7F5CF785" wp14:editId="2C90A819">
            <wp:extent cx="1657350" cy="238125"/>
            <wp:effectExtent l="0" t="0" r="0" b="0"/>
            <wp:docPr id="704475463" name="formula38.mml" descr="formula38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38.mml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A87C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448D8772" wp14:editId="0491FB62">
            <wp:extent cx="733425" cy="190500"/>
            <wp:effectExtent l="0" t="0" r="0" b="0"/>
            <wp:docPr id="2129065989" name="formula39.mml" descr="formula39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39.mml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6BDF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6F657F58" wp14:editId="23D33B45">
            <wp:extent cx="1228725" cy="219075"/>
            <wp:effectExtent l="0" t="0" r="0" b="0"/>
            <wp:docPr id="1107694906" name="formula40.mml" descr="formula40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0.mml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2725" w14:textId="77777777" w:rsidR="000C647D" w:rsidRDefault="00000000">
      <w:pPr>
        <w:keepNext/>
        <w:keepLines/>
        <w:spacing w:after="0"/>
        <w:ind w:left="360"/>
      </w:pPr>
      <w:proofErr w:type="gramStart"/>
      <w:r>
        <w:rPr>
          <w:rFonts w:ascii="Times New Roman"/>
          <w:sz w:val="24"/>
        </w:rPr>
        <w:t>v(</w:t>
      </w:r>
      <w:proofErr w:type="gramEnd"/>
      <w:r>
        <w:rPr>
          <w:rFonts w:ascii="Times New Roman"/>
          <w:sz w:val="24"/>
        </w:rPr>
        <w:t xml:space="preserve">16) = 12 </w:t>
      </w:r>
      <w:r>
        <w:rPr>
          <w:rFonts w:ascii="Times New Roman"/>
          <w:sz w:val="24"/>
        </w:rPr>
        <w:t>–</w:t>
      </w:r>
      <w:r>
        <w:rPr>
          <w:rFonts w:ascii="Times New Roman"/>
          <w:sz w:val="24"/>
        </w:rPr>
        <w:t xml:space="preserve"> 9 </w:t>
      </w:r>
      <w:proofErr w:type="gramStart"/>
      <w:r>
        <w:rPr>
          <w:rFonts w:ascii="Times New Roman"/>
          <w:sz w:val="24"/>
        </w:rPr>
        <w:t>v(</w:t>
      </w:r>
      <w:proofErr w:type="gramEnd"/>
      <w:r>
        <w:rPr>
          <w:rFonts w:ascii="Times New Roman"/>
          <w:sz w:val="24"/>
        </w:rPr>
        <w:t>16) = 3 v = 3 m/s</w:t>
      </w:r>
    </w:p>
    <w:p w14:paraId="76A9AE2C" w14:textId="77777777" w:rsidR="000C647D" w:rsidRDefault="000C647D">
      <w:pPr>
        <w:keepLines/>
        <w:spacing w:after="0"/>
      </w:pPr>
    </w:p>
    <w:p w14:paraId="668BD83A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1DF307DB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Se deriva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velocidad para obtener la </w:t>
      </w:r>
      <w:proofErr w:type="spellStart"/>
      <w:r w:rsidRPr="00595418">
        <w:rPr>
          <w:rFonts w:ascii="Times New Roman"/>
          <w:sz w:val="24"/>
          <w:lang w:val="es-ES"/>
        </w:rPr>
        <w:t>acleraci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</w:t>
      </w:r>
      <w:proofErr w:type="spellEnd"/>
      <w:r w:rsidRPr="00595418">
        <w:rPr>
          <w:rFonts w:ascii="Times New Roman"/>
          <w:sz w:val="24"/>
          <w:lang w:val="es-ES"/>
        </w:rPr>
        <w:t xml:space="preserve">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a los 16 segundos.</w:t>
      </w:r>
      <w:r>
        <w:rPr>
          <w:rFonts w:ascii="Times New Roman"/>
          <w:noProof/>
          <w:sz w:val="24"/>
        </w:rPr>
        <w:drawing>
          <wp:inline distT="0" distB="0" distL="0" distR="0" wp14:anchorId="799599E8" wp14:editId="7B3E634C">
            <wp:extent cx="1362075" cy="238125"/>
            <wp:effectExtent l="0" t="0" r="0" b="0"/>
            <wp:docPr id="1641271570" name="formula44.mml" descr="formula44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4.mml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4"/>
        </w:rPr>
        <w:drawing>
          <wp:inline distT="0" distB="0" distL="0" distR="0" wp14:anchorId="23744AC7" wp14:editId="3F658AFC">
            <wp:extent cx="476250" cy="285750"/>
            <wp:effectExtent l="0" t="0" r="0" b="0"/>
            <wp:docPr id="5621041" name="formula45.mml" descr="formula45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5.mml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se eval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a a los 16 segundos:</w:t>
      </w:r>
      <w:r>
        <w:rPr>
          <w:rFonts w:ascii="Times New Roman"/>
          <w:noProof/>
          <w:sz w:val="24"/>
        </w:rPr>
        <w:drawing>
          <wp:inline distT="0" distB="0" distL="0" distR="0" wp14:anchorId="3591C575" wp14:editId="3450E02A">
            <wp:extent cx="809625" cy="285750"/>
            <wp:effectExtent l="0" t="0" r="0" b="0"/>
            <wp:docPr id="749722429" name="formula46.mml" descr="formula46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6.mml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4"/>
        </w:rPr>
        <w:drawing>
          <wp:inline distT="0" distB="0" distL="0" distR="0" wp14:anchorId="1DB469C0" wp14:editId="2D49B0F6">
            <wp:extent cx="762000" cy="209550"/>
            <wp:effectExtent l="0" t="0" r="0" b="0"/>
            <wp:docPr id="1430055932" name="formula47.mml" descr="formula47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7.mm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Esta es la aceleraci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que alcanza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cula.</w:t>
      </w:r>
    </w:p>
    <w:p w14:paraId="0F812DC9" w14:textId="77777777" w:rsidR="000C647D" w:rsidRPr="00595418" w:rsidRDefault="000C647D">
      <w:pPr>
        <w:keepLines/>
        <w:spacing w:after="0"/>
        <w:rPr>
          <w:lang w:val="es-ES"/>
        </w:rPr>
      </w:pPr>
    </w:p>
    <w:p w14:paraId="69C62799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71E9FF88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TRUE</w:t>
      </w:r>
    </w:p>
    <w:p w14:paraId="38FCF446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Se deriva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desplazamiento para hallar la velocidad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cula:</w:t>
      </w:r>
      <w:r>
        <w:rPr>
          <w:rFonts w:ascii="Times New Roman"/>
          <w:noProof/>
          <w:sz w:val="24"/>
        </w:rPr>
        <w:drawing>
          <wp:inline distT="0" distB="0" distL="0" distR="0" wp14:anchorId="7F168868" wp14:editId="1E7C0315">
            <wp:extent cx="1495425" cy="238125"/>
            <wp:effectExtent l="0" t="0" r="0" b="0"/>
            <wp:docPr id="714222718" name="formula48.mml" descr="formula48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8.mml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4"/>
        </w:rPr>
        <w:drawing>
          <wp:inline distT="0" distB="0" distL="0" distR="0" wp14:anchorId="168EF581" wp14:editId="056D042C">
            <wp:extent cx="666750" cy="285750"/>
            <wp:effectExtent l="0" t="0" r="0" b="0"/>
            <wp:docPr id="1251159929" name="formula49.mml" descr="formula49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49.mml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Se eval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a la ecuaci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a los 4 segundos:</w:t>
      </w:r>
      <w:r>
        <w:rPr>
          <w:rFonts w:ascii="Times New Roman"/>
          <w:noProof/>
          <w:sz w:val="24"/>
        </w:rPr>
        <w:drawing>
          <wp:inline distT="0" distB="0" distL="0" distR="0" wp14:anchorId="4245C933" wp14:editId="0A4492BB">
            <wp:extent cx="838200" cy="285750"/>
            <wp:effectExtent l="0" t="0" r="0" b="0"/>
            <wp:docPr id="2069826978" name="formula50.mml" descr="formula50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0.mml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595418">
        <w:rPr>
          <w:rFonts w:ascii="Times New Roman"/>
          <w:sz w:val="24"/>
          <w:lang w:val="es-ES"/>
        </w:rPr>
        <w:t>v(</w:t>
      </w:r>
      <w:proofErr w:type="gramEnd"/>
      <w:r w:rsidRPr="00595418">
        <w:rPr>
          <w:rFonts w:ascii="Times New Roman"/>
          <w:sz w:val="24"/>
          <w:lang w:val="es-ES"/>
        </w:rPr>
        <w:t>4) = 3 + 4 v = 7 m/s Entonces, la respuesta es verdadera.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 toma una velocidad de 7 m/s a los 4 segundos.</w:t>
      </w:r>
    </w:p>
    <w:p w14:paraId="5B34029C" w14:textId="77777777" w:rsidR="000C647D" w:rsidRPr="00595418" w:rsidRDefault="000C647D">
      <w:pPr>
        <w:keepLines/>
        <w:spacing w:after="0"/>
        <w:rPr>
          <w:lang w:val="es-ES"/>
        </w:rPr>
      </w:pPr>
    </w:p>
    <w:p w14:paraId="75550B10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FALSE</w:t>
      </w:r>
    </w:p>
    <w:p w14:paraId="5A965055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Se deriva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velocidad para hallar la aceleraci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part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cula:</w:t>
      </w:r>
      <w:r>
        <w:rPr>
          <w:rFonts w:ascii="Times New Roman"/>
          <w:noProof/>
          <w:sz w:val="24"/>
        </w:rPr>
        <w:drawing>
          <wp:inline distT="0" distB="0" distL="0" distR="0" wp14:anchorId="03BDC450" wp14:editId="2220E344">
            <wp:extent cx="1295400" cy="285750"/>
            <wp:effectExtent l="0" t="0" r="0" b="0"/>
            <wp:docPr id="808904487" name="formula52.mml" descr="formula52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2.mml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4"/>
        </w:rPr>
        <w:drawing>
          <wp:inline distT="0" distB="0" distL="0" distR="0" wp14:anchorId="62BB7600" wp14:editId="4CAAD715">
            <wp:extent cx="628650" cy="285750"/>
            <wp:effectExtent l="0" t="0" r="0" b="0"/>
            <wp:docPr id="1603840816" name="formula53.mml" descr="formula53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3.mml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aceleraci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se eval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a a los 4 segundos:</w:t>
      </w:r>
      <w:r>
        <w:rPr>
          <w:rFonts w:ascii="Times New Roman"/>
          <w:noProof/>
          <w:sz w:val="24"/>
        </w:rPr>
        <w:drawing>
          <wp:inline distT="0" distB="0" distL="0" distR="0" wp14:anchorId="510A2ED9" wp14:editId="0EB41C18">
            <wp:extent cx="847725" cy="304800"/>
            <wp:effectExtent l="0" t="0" r="0" b="0"/>
            <wp:docPr id="845015842" name="formula54.mml" descr="formula54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4.mml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4"/>
        </w:rPr>
        <w:drawing>
          <wp:inline distT="0" distB="0" distL="0" distR="0" wp14:anchorId="2EA66F5B" wp14:editId="420AB719">
            <wp:extent cx="876300" cy="209550"/>
            <wp:effectExtent l="0" t="0" r="0" b="0"/>
            <wp:docPr id="530199853" name="formula55.mml" descr="formula55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55.mml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Por tanto, la respuesta es falsa.</w:t>
      </w:r>
    </w:p>
    <w:p w14:paraId="5394BFE5" w14:textId="77777777" w:rsidR="000C647D" w:rsidRPr="00595418" w:rsidRDefault="000C647D">
      <w:pPr>
        <w:keepLines/>
        <w:spacing w:after="0"/>
        <w:rPr>
          <w:lang w:val="es-ES"/>
        </w:rPr>
      </w:pPr>
    </w:p>
    <w:p w14:paraId="0C928711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6C54469A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78258152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lastRenderedPageBreak/>
        <w:t>Se deriva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+ 9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24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+ 14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f'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3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+ 18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Factorizamos la expresi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3(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6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+ 8)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3(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color w:val="000000"/>
          <w:sz w:val="24"/>
          <w:lang w:val="es-ES"/>
        </w:rPr>
        <w:t>4)(</w:t>
      </w:r>
      <w:proofErr w:type="gramEnd"/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2)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Igualamos a cero cada factor: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4 = 0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 = 0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2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Los n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meros cr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ticos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son: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2 y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4</w:t>
      </w:r>
    </w:p>
    <w:p w14:paraId="51DF1EE6" w14:textId="77777777" w:rsidR="000C647D" w:rsidRPr="00595418" w:rsidRDefault="000C647D">
      <w:pPr>
        <w:keepLines/>
        <w:spacing w:after="0"/>
        <w:rPr>
          <w:lang w:val="es-ES"/>
        </w:rPr>
      </w:pPr>
    </w:p>
    <w:p w14:paraId="77B13DFC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65A3E3FB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De acuerdo con los puntos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ticos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n: x = 2 y x = 4 Tomamos 3 intervalos de prueba: (</w:t>
      </w:r>
      <w:r w:rsidRPr="00595418">
        <w:rPr>
          <w:rFonts w:ascii="Times New Roman"/>
          <w:sz w:val="24"/>
          <w:lang w:val="es-ES"/>
        </w:rPr>
        <w:t>−∞</w:t>
      </w:r>
      <w:r w:rsidRPr="00595418">
        <w:rPr>
          <w:rFonts w:ascii="Times New Roman"/>
          <w:sz w:val="24"/>
          <w:lang w:val="es-ES"/>
        </w:rPr>
        <w:t xml:space="preserve">, 2), (2, 4) y (4, </w:t>
      </w:r>
      <w:r w:rsidRPr="00595418">
        <w:rPr>
          <w:rFonts w:ascii="Times New Roman"/>
          <w:sz w:val="24"/>
          <w:lang w:val="es-ES"/>
        </w:rPr>
        <w:t>∞</w:t>
      </w:r>
      <w:r w:rsidRPr="00595418">
        <w:rPr>
          <w:rFonts w:ascii="Times New Roman"/>
          <w:sz w:val="24"/>
          <w:lang w:val="es-ES"/>
        </w:rPr>
        <w:t>) Se escoge, por cada intervalo, un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 de prueba y se eval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a la primera derivada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con cada uno de ellos. Si el resultado es </w:t>
      </w:r>
      <w:proofErr w:type="gramStart"/>
      <w:r w:rsidRPr="00595418">
        <w:rPr>
          <w:rFonts w:ascii="Times New Roman"/>
          <w:sz w:val="24"/>
          <w:lang w:val="es-ES"/>
        </w:rPr>
        <w:t>positivo</w:t>
      </w:r>
      <w:proofErr w:type="gramEnd"/>
      <w:r w:rsidRPr="00595418">
        <w:rPr>
          <w:rFonts w:ascii="Times New Roman"/>
          <w:sz w:val="24"/>
          <w:lang w:val="es-ES"/>
        </w:rPr>
        <w:t xml:space="preserve"> o sea, mayor que cero,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es creciente en ese intervalo. La siguiente tabla resume el procedimiento:</w:t>
      </w:r>
    </w:p>
    <w:p w14:paraId="5B6E028D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301F0709" wp14:editId="315DACA7">
            <wp:extent cx="3600450" cy="2076450"/>
            <wp:effectExtent l="0" t="0" r="0" b="0"/>
            <wp:docPr id="589751918" name="fig1_r66_aabn4_b03_m5a_jpg.ext" descr="fig1_r66_aabn4_b03_m5a_jp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_r66_aabn4_b03_m5a_jpg.ext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 xml:space="preserve">Como se puede observar en la tabla, el 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 xml:space="preserve">nico intervalo donde el resultado es positivo es en (2, 4). </w:t>
      </w:r>
      <w:r>
        <w:rPr>
          <w:rFonts w:ascii="Times New Roman"/>
          <w:sz w:val="24"/>
        </w:rPr>
        <w:t xml:space="preserve">Por tanto, la </w:t>
      </w:r>
      <w:proofErr w:type="spellStart"/>
      <w:r>
        <w:rPr>
          <w:rFonts w:ascii="Times New Roman"/>
          <w:sz w:val="24"/>
        </w:rPr>
        <w:t>funci</w:t>
      </w:r>
      <w:r>
        <w:rPr>
          <w:rFonts w:ascii="Times New Roman"/>
          <w:sz w:val="24"/>
        </w:rPr>
        <w:t>ó</w:t>
      </w:r>
      <w:r>
        <w:rPr>
          <w:rFonts w:ascii="Times New Roman"/>
          <w:sz w:val="24"/>
        </w:rPr>
        <w:t>n</w:t>
      </w:r>
      <w:proofErr w:type="spellEnd"/>
      <w:r>
        <w:rPr>
          <w:rFonts w:ascii="Times New Roman"/>
          <w:sz w:val="24"/>
        </w:rPr>
        <w:t xml:space="preserve"> es </w:t>
      </w:r>
      <w:proofErr w:type="spellStart"/>
      <w:r>
        <w:rPr>
          <w:rFonts w:ascii="Times New Roman"/>
          <w:sz w:val="24"/>
        </w:rPr>
        <w:t>creciente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en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este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intervalo</w:t>
      </w:r>
      <w:proofErr w:type="spellEnd"/>
      <w:r>
        <w:rPr>
          <w:rFonts w:ascii="Times New Roman"/>
          <w:sz w:val="24"/>
        </w:rPr>
        <w:t>.</w:t>
      </w:r>
    </w:p>
    <w:p w14:paraId="2664CA6B" w14:textId="77777777" w:rsidR="000C647D" w:rsidRDefault="000C647D">
      <w:pPr>
        <w:keepLines/>
        <w:spacing w:after="0"/>
      </w:pPr>
    </w:p>
    <w:p w14:paraId="03B633A1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7FE76946" w14:textId="77777777" w:rsidR="000C647D" w:rsidRDefault="00000000">
      <w:pPr>
        <w:keepNext/>
        <w:keepLines/>
        <w:spacing w:after="0"/>
      </w:pPr>
      <w:r w:rsidRPr="00595418">
        <w:rPr>
          <w:rFonts w:ascii="Times New Roman"/>
          <w:sz w:val="24"/>
          <w:lang w:val="es-ES"/>
        </w:rPr>
        <w:lastRenderedPageBreak/>
        <w:t>De acuerdo con los puntos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ticos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n: x = 2 y x = 4 Tomamos 3 intervalos de prueba: (</w:t>
      </w:r>
      <w:r w:rsidRPr="00595418">
        <w:rPr>
          <w:rFonts w:ascii="Times New Roman"/>
          <w:sz w:val="24"/>
          <w:lang w:val="es-ES"/>
        </w:rPr>
        <w:t>−∞</w:t>
      </w:r>
      <w:r w:rsidRPr="00595418">
        <w:rPr>
          <w:rFonts w:ascii="Times New Roman"/>
          <w:sz w:val="24"/>
          <w:lang w:val="es-ES"/>
        </w:rPr>
        <w:t xml:space="preserve">, 2), (2, 4) y (4, </w:t>
      </w:r>
      <w:r w:rsidRPr="00595418">
        <w:rPr>
          <w:rFonts w:ascii="Times New Roman"/>
          <w:sz w:val="24"/>
          <w:lang w:val="es-ES"/>
        </w:rPr>
        <w:t>∞</w:t>
      </w:r>
      <w:r w:rsidRPr="00595418">
        <w:rPr>
          <w:rFonts w:ascii="Times New Roman"/>
          <w:sz w:val="24"/>
          <w:lang w:val="es-ES"/>
        </w:rPr>
        <w:t>) Se escoge, por cada intervalo, un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 de prueba y se eval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a la primera derivada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con cada uno de ellos. Si el resultado es </w:t>
      </w:r>
      <w:proofErr w:type="gramStart"/>
      <w:r w:rsidRPr="00595418">
        <w:rPr>
          <w:rFonts w:ascii="Times New Roman"/>
          <w:sz w:val="24"/>
          <w:lang w:val="es-ES"/>
        </w:rPr>
        <w:t>negativo</w:t>
      </w:r>
      <w:proofErr w:type="gramEnd"/>
      <w:r w:rsidRPr="00595418">
        <w:rPr>
          <w:rFonts w:ascii="Times New Roman"/>
          <w:sz w:val="24"/>
          <w:lang w:val="es-ES"/>
        </w:rPr>
        <w:t xml:space="preserve"> o sea, menor que cero,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es decreciente en ese intervalo. </w:t>
      </w:r>
      <w:r>
        <w:rPr>
          <w:rFonts w:ascii="Times New Roman"/>
          <w:sz w:val="24"/>
        </w:rPr>
        <w:t xml:space="preserve">La </w:t>
      </w:r>
      <w:proofErr w:type="spellStart"/>
      <w:r>
        <w:rPr>
          <w:rFonts w:ascii="Times New Roman"/>
          <w:sz w:val="24"/>
        </w:rPr>
        <w:t>siguiente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tabla</w:t>
      </w:r>
      <w:proofErr w:type="spellEnd"/>
      <w:r>
        <w:rPr>
          <w:rFonts w:ascii="Times New Roman"/>
          <w:sz w:val="24"/>
        </w:rPr>
        <w:t xml:space="preserve"> resume </w:t>
      </w:r>
      <w:proofErr w:type="spellStart"/>
      <w:r>
        <w:rPr>
          <w:rFonts w:ascii="Times New Roman"/>
          <w:sz w:val="24"/>
        </w:rPr>
        <w:t>el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procedimiento</w:t>
      </w:r>
      <w:proofErr w:type="spellEnd"/>
      <w:r>
        <w:rPr>
          <w:rFonts w:ascii="Times New Roman"/>
          <w:sz w:val="24"/>
        </w:rPr>
        <w:t>:</w:t>
      </w:r>
    </w:p>
    <w:p w14:paraId="6BBE8EB3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71B547F9" wp14:editId="52971C55">
            <wp:extent cx="3600450" cy="2076450"/>
            <wp:effectExtent l="0" t="0" r="0" b="0"/>
            <wp:docPr id="1329731693" name="fig1_r66_aabn4_b03_m5a_jpg.ext" descr="fig1_r66_aabn4_b03_m5a_jp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_r66_aabn4_b03_m5a_jpg.ext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5501" w14:textId="77777777" w:rsidR="000C647D" w:rsidRDefault="00000000">
      <w:pPr>
        <w:keepNext/>
        <w:keepLines/>
        <w:spacing w:after="0"/>
        <w:ind w:left="360"/>
      </w:pPr>
      <w:r w:rsidRPr="00595418">
        <w:rPr>
          <w:rFonts w:ascii="Times New Roman"/>
          <w:sz w:val="24"/>
          <w:lang w:val="es-ES"/>
        </w:rPr>
        <w:t>Como se puede observar en la tabla, los intervalos donde el resultado es negativo son (</w:t>
      </w:r>
      <w:r w:rsidRPr="00595418">
        <w:rPr>
          <w:rFonts w:ascii="Times New Roman"/>
          <w:sz w:val="24"/>
          <w:lang w:val="es-ES"/>
        </w:rPr>
        <w:t>−∞</w:t>
      </w:r>
      <w:r w:rsidRPr="00595418">
        <w:rPr>
          <w:rFonts w:ascii="Times New Roman"/>
          <w:sz w:val="24"/>
          <w:lang w:val="es-ES"/>
        </w:rPr>
        <w:t xml:space="preserve">, 2) y (4, </w:t>
      </w:r>
      <w:r w:rsidRPr="00595418">
        <w:rPr>
          <w:rFonts w:ascii="Times New Roman"/>
          <w:sz w:val="24"/>
          <w:lang w:val="es-ES"/>
        </w:rPr>
        <w:t>∞</w:t>
      </w:r>
      <w:r w:rsidRPr="00595418">
        <w:rPr>
          <w:rFonts w:ascii="Times New Roman"/>
          <w:sz w:val="24"/>
          <w:lang w:val="es-ES"/>
        </w:rPr>
        <w:t xml:space="preserve">). </w:t>
      </w:r>
      <w:r>
        <w:rPr>
          <w:rFonts w:ascii="Times New Roman"/>
          <w:sz w:val="24"/>
        </w:rPr>
        <w:t xml:space="preserve">Por tanto, la </w:t>
      </w:r>
      <w:proofErr w:type="spellStart"/>
      <w:r>
        <w:rPr>
          <w:rFonts w:ascii="Times New Roman"/>
          <w:sz w:val="24"/>
        </w:rPr>
        <w:t>funci</w:t>
      </w:r>
      <w:r>
        <w:rPr>
          <w:rFonts w:ascii="Times New Roman"/>
          <w:sz w:val="24"/>
        </w:rPr>
        <w:t>ó</w:t>
      </w:r>
      <w:r>
        <w:rPr>
          <w:rFonts w:ascii="Times New Roman"/>
          <w:sz w:val="24"/>
        </w:rPr>
        <w:t>n</w:t>
      </w:r>
      <w:proofErr w:type="spellEnd"/>
      <w:r>
        <w:rPr>
          <w:rFonts w:ascii="Times New Roman"/>
          <w:sz w:val="24"/>
        </w:rPr>
        <w:t xml:space="preserve"> es </w:t>
      </w:r>
      <w:proofErr w:type="spellStart"/>
      <w:r>
        <w:rPr>
          <w:rFonts w:ascii="Times New Roman"/>
          <w:sz w:val="24"/>
        </w:rPr>
        <w:t>decreciente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en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estos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intervalos</w:t>
      </w:r>
      <w:proofErr w:type="spellEnd"/>
      <w:r>
        <w:rPr>
          <w:rFonts w:ascii="Times New Roman"/>
          <w:sz w:val="24"/>
        </w:rPr>
        <w:t>.</w:t>
      </w:r>
    </w:p>
    <w:p w14:paraId="184AB11A" w14:textId="77777777" w:rsidR="000C647D" w:rsidRDefault="000C647D">
      <w:pPr>
        <w:keepLines/>
        <w:spacing w:after="0"/>
      </w:pPr>
    </w:p>
    <w:p w14:paraId="0478EC98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2E1934E6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>Para los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ticos: x = 2 y x = 4 Se debe evaluar el signo de la primera derivada con valores cercanos a los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ticos, tanto por la izquierda como por la derecha. Cuando el signo cambia de + a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>, al evaluarse la primera derivada, hay un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ximo local en ese punto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tico. Por el contrario, si hay un cambio de signo de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a +, hay un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nimo local en ese punto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tico.</w:t>
      </w:r>
    </w:p>
    <w:p w14:paraId="180F1F71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0A26D2E8" wp14:editId="0E75C296">
            <wp:extent cx="3600450" cy="2076450"/>
            <wp:effectExtent l="0" t="0" r="0" b="0"/>
            <wp:docPr id="307726697" name="fig1_r66_aabn4_b03_m5a_jpg.ext" descr="fig1_r66_aabn4_b03_m5a_jp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_r66_aabn4_b03_m5a_jpg.ext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 xml:space="preserve">Podemos ver en la tabla que, para valores cercanos a x = 4, hay un cambio de signo en la primera derivada, de + a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. </w:t>
      </w:r>
      <w:r>
        <w:rPr>
          <w:rFonts w:ascii="Times New Roman"/>
          <w:sz w:val="24"/>
        </w:rPr>
        <w:t xml:space="preserve">Por tanto, hay un </w:t>
      </w:r>
      <w:proofErr w:type="spellStart"/>
      <w:r>
        <w:rPr>
          <w:rFonts w:ascii="Times New Roman"/>
          <w:sz w:val="24"/>
        </w:rPr>
        <w:t>m</w:t>
      </w:r>
      <w:r>
        <w:rPr>
          <w:rFonts w:ascii="Times New Roman"/>
          <w:sz w:val="24"/>
        </w:rPr>
        <w:t>á</w:t>
      </w:r>
      <w:r>
        <w:rPr>
          <w:rFonts w:ascii="Times New Roman"/>
          <w:sz w:val="24"/>
        </w:rPr>
        <w:t>ximo</w:t>
      </w:r>
      <w:proofErr w:type="spellEnd"/>
      <w:r>
        <w:rPr>
          <w:rFonts w:ascii="Times New Roman"/>
          <w:sz w:val="24"/>
        </w:rPr>
        <w:t xml:space="preserve"> local </w:t>
      </w:r>
      <w:proofErr w:type="spellStart"/>
      <w:r>
        <w:rPr>
          <w:rFonts w:ascii="Times New Roman"/>
          <w:sz w:val="24"/>
        </w:rPr>
        <w:t>en</w:t>
      </w:r>
      <w:proofErr w:type="spellEnd"/>
      <w:r>
        <w:rPr>
          <w:rFonts w:ascii="Times New Roman"/>
          <w:sz w:val="24"/>
        </w:rPr>
        <w:t xml:space="preserve"> x = 4.</w:t>
      </w:r>
    </w:p>
    <w:p w14:paraId="1735FB42" w14:textId="77777777" w:rsidR="000C647D" w:rsidRDefault="000C647D">
      <w:pPr>
        <w:keepLines/>
        <w:spacing w:after="0"/>
      </w:pPr>
    </w:p>
    <w:p w14:paraId="0CF4D837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2817632A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Para los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ticos: x = 2 y x = 4 Se debe evaluar el signo de la primera derivada con valores cercanos a los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ticos, tanto por la izquierda como por la derecha. Cuando el signo cambia de + a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>, al evaluarse la primera derivada, hay un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ximo local en ese punto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tico. Por el contrario, si hay un cambio de signo de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a +, en el valor de la primera derivada, hay un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nimo local en ese punto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tico.</w:t>
      </w:r>
    </w:p>
    <w:p w14:paraId="24440A0B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56B69FBA" wp14:editId="371A74FE">
            <wp:extent cx="3600450" cy="2076450"/>
            <wp:effectExtent l="0" t="0" r="0" b="0"/>
            <wp:docPr id="1553798781" name="fig1_r66_aabn4_b03_m5a_jpg.ext" descr="fig1_r66_aabn4_b03_m5a_jp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_r66_aabn4_b03_m5a_jpg.ext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FBEB" w14:textId="77777777" w:rsidR="000C647D" w:rsidRDefault="00000000">
      <w:pPr>
        <w:keepNext/>
        <w:keepLines/>
        <w:spacing w:after="0"/>
        <w:ind w:left="360"/>
      </w:pPr>
      <w:r w:rsidRPr="00595418">
        <w:rPr>
          <w:rFonts w:ascii="Times New Roman"/>
          <w:sz w:val="24"/>
          <w:lang w:val="es-ES"/>
        </w:rPr>
        <w:t xml:space="preserve">Podemos ver en la tabla que, para valores cercanos a x = 2, hay un cambio de signo en la primera derivada, de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a +. </w:t>
      </w:r>
      <w:r>
        <w:rPr>
          <w:rFonts w:ascii="Times New Roman"/>
          <w:sz w:val="24"/>
        </w:rPr>
        <w:t xml:space="preserve">Por tanto, hay un </w:t>
      </w:r>
      <w:proofErr w:type="spellStart"/>
      <w:r>
        <w:rPr>
          <w:rFonts w:ascii="Times New Roman"/>
          <w:sz w:val="24"/>
        </w:rPr>
        <w:t>m</w:t>
      </w:r>
      <w:r>
        <w:rPr>
          <w:rFonts w:ascii="Times New Roman"/>
          <w:sz w:val="24"/>
        </w:rPr>
        <w:t>í</w:t>
      </w:r>
      <w:r>
        <w:rPr>
          <w:rFonts w:ascii="Times New Roman"/>
          <w:sz w:val="24"/>
        </w:rPr>
        <w:t>nimo</w:t>
      </w:r>
      <w:proofErr w:type="spellEnd"/>
      <w:r>
        <w:rPr>
          <w:rFonts w:ascii="Times New Roman"/>
          <w:sz w:val="24"/>
        </w:rPr>
        <w:t xml:space="preserve"> local </w:t>
      </w:r>
      <w:proofErr w:type="spellStart"/>
      <w:r>
        <w:rPr>
          <w:rFonts w:ascii="Times New Roman"/>
          <w:sz w:val="24"/>
        </w:rPr>
        <w:t>en</w:t>
      </w:r>
      <w:proofErr w:type="spellEnd"/>
      <w:r>
        <w:rPr>
          <w:rFonts w:ascii="Times New Roman"/>
          <w:sz w:val="24"/>
        </w:rPr>
        <w:t xml:space="preserve"> x = 2.</w:t>
      </w:r>
    </w:p>
    <w:p w14:paraId="3B6A61DB" w14:textId="77777777" w:rsidR="000C647D" w:rsidRDefault="000C647D">
      <w:pPr>
        <w:keepLines/>
        <w:spacing w:after="0"/>
      </w:pPr>
    </w:p>
    <w:p w14:paraId="7B38CF38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4D728E2E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Al saber que existe un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 xml:space="preserve">ximo local en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4, se eval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a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con este n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mero cr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tico para conocer el valor del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ximo local: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+ 9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24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+ 14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4)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(4)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+ 9(4)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24(4) + 14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4)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64 + 144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96 + 14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4)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2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Entonces, el valor del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ximo local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es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2.</w:t>
      </w:r>
    </w:p>
    <w:p w14:paraId="3EC557B3" w14:textId="77777777" w:rsidR="000C647D" w:rsidRPr="00595418" w:rsidRDefault="000C647D">
      <w:pPr>
        <w:keepLines/>
        <w:spacing w:after="0"/>
        <w:rPr>
          <w:lang w:val="es-ES"/>
        </w:rPr>
      </w:pPr>
    </w:p>
    <w:p w14:paraId="33C23177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3BF067FD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Al saber que existe un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 xml:space="preserve">nimo local en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2, se eval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a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con este n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mero cr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tico para conocer el valor del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nimo local: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+ 9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24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+ 14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2)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(2)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+ 9(2)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24(2) + 14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2)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8 + 36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48 + 14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2)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6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Por tanto, el valor del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nimo local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 es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6.</w:t>
      </w:r>
    </w:p>
    <w:p w14:paraId="10D232E0" w14:textId="77777777" w:rsidR="000C647D" w:rsidRPr="00595418" w:rsidRDefault="000C647D">
      <w:pPr>
        <w:keepLines/>
        <w:spacing w:after="0"/>
        <w:rPr>
          <w:lang w:val="es-ES"/>
        </w:rPr>
      </w:pPr>
    </w:p>
    <w:p w14:paraId="6AF6664E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09BFC19D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FALSE</w:t>
      </w:r>
    </w:p>
    <w:p w14:paraId="1C736081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Se deriva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n: f'(x) =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3x2 + 18x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15 Se factoriza la expresi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n: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3(x2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6x + 5)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3(x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sz w:val="24"/>
          <w:lang w:val="es-ES"/>
        </w:rPr>
        <w:t>5)(</w:t>
      </w:r>
      <w:proofErr w:type="gramEnd"/>
      <w:r w:rsidRPr="00595418">
        <w:rPr>
          <w:rFonts w:ascii="Times New Roman"/>
          <w:sz w:val="24"/>
          <w:lang w:val="es-ES"/>
        </w:rPr>
        <w:t xml:space="preserve">x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1) Se iguala a cero cada factor: x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5 = 0 x = 5 x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1 = 0 x = 1 Los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ticos son x = 5 y x = 1. Escogemos tres intervalos prueba (</w:t>
      </w:r>
      <w:r w:rsidRPr="00595418">
        <w:rPr>
          <w:rFonts w:ascii="Times New Roman"/>
          <w:sz w:val="24"/>
          <w:lang w:val="es-ES"/>
        </w:rPr>
        <w:t>−∞</w:t>
      </w:r>
      <w:r w:rsidRPr="00595418">
        <w:rPr>
          <w:rFonts w:ascii="Times New Roman"/>
          <w:sz w:val="24"/>
          <w:lang w:val="es-ES"/>
        </w:rPr>
        <w:t xml:space="preserve">, 1), (1, 5) y (5, </w:t>
      </w:r>
      <w:r w:rsidRPr="00595418">
        <w:rPr>
          <w:rFonts w:ascii="Times New Roman"/>
          <w:sz w:val="24"/>
          <w:lang w:val="es-ES"/>
        </w:rPr>
        <w:t>∞</w:t>
      </w:r>
      <w:r w:rsidRPr="00595418">
        <w:rPr>
          <w:rFonts w:ascii="Times New Roman"/>
          <w:sz w:val="24"/>
          <w:lang w:val="es-ES"/>
        </w:rPr>
        <w:t>). Se escoge por cada intervalo un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 de prueba y se eval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a la primera derivada de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con cada uno de ellos. Si el resultado es </w:t>
      </w:r>
      <w:proofErr w:type="gramStart"/>
      <w:r w:rsidRPr="00595418">
        <w:rPr>
          <w:rFonts w:ascii="Times New Roman"/>
          <w:sz w:val="24"/>
          <w:lang w:val="es-ES"/>
        </w:rPr>
        <w:t>positivo</w:t>
      </w:r>
      <w:proofErr w:type="gramEnd"/>
      <w:r w:rsidRPr="00595418">
        <w:rPr>
          <w:rFonts w:ascii="Times New Roman"/>
          <w:sz w:val="24"/>
          <w:lang w:val="es-ES"/>
        </w:rPr>
        <w:t xml:space="preserve"> o sea, mayor que cero,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es creciente en ese intervalo. La siguiente tabla resume el procedimiento.</w:t>
      </w:r>
    </w:p>
    <w:p w14:paraId="1149FEBF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0D0706A0" wp14:editId="6195CD23">
            <wp:extent cx="4495800" cy="2933700"/>
            <wp:effectExtent l="0" t="0" r="0" b="0"/>
            <wp:docPr id="677019368" name="fig4_r83_aabn4_b03_m5a_jpg.ext" descr="fig4_r83_aabn4_b03_m5a_jp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4_r83_aabn4_b03_m5a_jpg.ext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Se puede observar en la tabla que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 xml:space="preserve">n es creciente en el intervalo (1, 5). </w:t>
      </w:r>
      <w:r>
        <w:rPr>
          <w:rFonts w:ascii="Times New Roman"/>
          <w:sz w:val="24"/>
        </w:rPr>
        <w:t xml:space="preserve">Por tanto, la </w:t>
      </w:r>
      <w:proofErr w:type="spellStart"/>
      <w:r>
        <w:rPr>
          <w:rFonts w:ascii="Times New Roman"/>
          <w:sz w:val="24"/>
        </w:rPr>
        <w:t>respuesta</w:t>
      </w:r>
      <w:proofErr w:type="spellEnd"/>
      <w:r>
        <w:rPr>
          <w:rFonts w:ascii="Times New Roman"/>
          <w:sz w:val="24"/>
        </w:rPr>
        <w:t xml:space="preserve"> es falsa.</w:t>
      </w:r>
    </w:p>
    <w:p w14:paraId="5EBE9C9B" w14:textId="77777777" w:rsidR="000C647D" w:rsidRDefault="000C647D">
      <w:pPr>
        <w:keepLines/>
        <w:spacing w:after="0"/>
      </w:pPr>
    </w:p>
    <w:p w14:paraId="518AE17D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TRUE</w:t>
      </w:r>
    </w:p>
    <w:p w14:paraId="57F969ED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De acuerdo con la tabla:</w:t>
      </w:r>
    </w:p>
    <w:p w14:paraId="16618A0F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4AEBAD94" wp14:editId="4E6ED5E4">
            <wp:extent cx="4495800" cy="2933700"/>
            <wp:effectExtent l="0" t="0" r="0" b="0"/>
            <wp:docPr id="54286056" name="fig4_r83_aabn4_b03_m5a_jpg.ext" descr="fig4_r83_aabn4_b03_m5a_jp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4_r83_aabn4_b03_m5a_jpg.ext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1693" w14:textId="77777777" w:rsidR="000C647D" w:rsidRPr="00595418" w:rsidRDefault="00000000">
      <w:pPr>
        <w:keepNext/>
        <w:keepLines/>
        <w:spacing w:after="0"/>
        <w:ind w:left="360"/>
        <w:rPr>
          <w:lang w:val="es-ES"/>
        </w:rPr>
      </w:pPr>
      <w:r w:rsidRPr="00595418">
        <w:rPr>
          <w:rFonts w:ascii="Times New Roman"/>
          <w:sz w:val="24"/>
          <w:lang w:val="es-ES"/>
        </w:rPr>
        <w:t>Se observa que el signo de la evaluaci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primera derivada es negativo en los intervalos (</w:t>
      </w:r>
      <w:r w:rsidRPr="00595418">
        <w:rPr>
          <w:rFonts w:ascii="Times New Roman"/>
          <w:sz w:val="24"/>
          <w:lang w:val="es-ES"/>
        </w:rPr>
        <w:t>−∞</w:t>
      </w:r>
      <w:r w:rsidRPr="00595418">
        <w:rPr>
          <w:rFonts w:ascii="Times New Roman"/>
          <w:sz w:val="24"/>
          <w:lang w:val="es-ES"/>
        </w:rPr>
        <w:t xml:space="preserve">, 2) y (5, </w:t>
      </w:r>
      <w:r w:rsidRPr="00595418">
        <w:rPr>
          <w:rFonts w:ascii="Times New Roman"/>
          <w:sz w:val="24"/>
          <w:lang w:val="es-ES"/>
        </w:rPr>
        <w:t>∞</w:t>
      </w:r>
      <w:r w:rsidRPr="00595418">
        <w:rPr>
          <w:rFonts w:ascii="Times New Roman"/>
          <w:sz w:val="24"/>
          <w:lang w:val="es-ES"/>
        </w:rPr>
        <w:t>). Por tanto,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es decreciente en estos intervalos. Entonces, la respuesta es verdadera.</w:t>
      </w:r>
    </w:p>
    <w:p w14:paraId="3340D6ED" w14:textId="77777777" w:rsidR="000C647D" w:rsidRPr="00595418" w:rsidRDefault="000C647D">
      <w:pPr>
        <w:keepLines/>
        <w:spacing w:after="0"/>
        <w:rPr>
          <w:lang w:val="es-ES"/>
        </w:rPr>
      </w:pPr>
    </w:p>
    <w:p w14:paraId="59820D8D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6D4EB0B0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Para los valores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ticos: x = 5 y x = 1 Se debe evaluar el signo de la primera derivada con valores cercanos a los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ticos, tanto por la izquierda como por la derecha. Cuando el signo cambia de + a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>, al evaluarse la primera derivada, hay un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ximo local en ese punto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tico. Por el contrario, si hay un cambio de signo de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a +, hay un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nimo local en ese punto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tico.</w:t>
      </w:r>
    </w:p>
    <w:p w14:paraId="7EDD414D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0D105E7A" wp14:editId="48052F35">
            <wp:extent cx="4495800" cy="2933700"/>
            <wp:effectExtent l="0" t="0" r="0" b="0"/>
            <wp:docPr id="238897310" name="fig4_r83_aabn4_b03_m5a_jpg.ext" descr="fig4_r83_aabn4_b03_m5a_jp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4_r83_aabn4_b03_m5a_jpg.ext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206F" w14:textId="77777777" w:rsidR="000C647D" w:rsidRPr="00595418" w:rsidRDefault="00000000">
      <w:pPr>
        <w:keepNext/>
        <w:keepLines/>
        <w:spacing w:after="0"/>
        <w:ind w:left="360"/>
        <w:rPr>
          <w:lang w:val="es-ES"/>
        </w:rPr>
      </w:pPr>
      <w:r w:rsidRPr="00595418">
        <w:rPr>
          <w:rFonts w:ascii="Times New Roman"/>
          <w:sz w:val="24"/>
          <w:lang w:val="es-ES"/>
        </w:rPr>
        <w:t xml:space="preserve">Al observar la tabla, vemos que hay un cambio de signo en valores cercanos a x = 5, el cambio de signo es de + a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>, en la evaluaci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primera derivada. Se dice entonces que existe un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ximo local en x = 5. Se eval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con este valor de x para obtener las coordenadas del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 xml:space="preserve">ximo local: </w:t>
      </w:r>
      <w:proofErr w:type="gramStart"/>
      <w:r w:rsidRPr="00595418">
        <w:rPr>
          <w:rFonts w:ascii="Times New Roman"/>
          <w:sz w:val="24"/>
          <w:lang w:val="es-ES"/>
        </w:rPr>
        <w:t>f(</w:t>
      </w:r>
      <w:proofErr w:type="gramEnd"/>
      <w:r w:rsidRPr="00595418">
        <w:rPr>
          <w:rFonts w:ascii="Times New Roman"/>
          <w:sz w:val="24"/>
          <w:lang w:val="es-ES"/>
        </w:rPr>
        <w:t xml:space="preserve">5) =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(5)3 + 9(5)2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15(5)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9 </w:t>
      </w:r>
      <w:proofErr w:type="gramStart"/>
      <w:r w:rsidRPr="00595418">
        <w:rPr>
          <w:rFonts w:ascii="Times New Roman"/>
          <w:sz w:val="24"/>
          <w:lang w:val="es-ES"/>
        </w:rPr>
        <w:t>f(</w:t>
      </w:r>
      <w:proofErr w:type="gramEnd"/>
      <w:r w:rsidRPr="00595418">
        <w:rPr>
          <w:rFonts w:ascii="Times New Roman"/>
          <w:sz w:val="24"/>
          <w:lang w:val="es-ES"/>
        </w:rPr>
        <w:t xml:space="preserve">5) =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125 + 225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75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9 </w:t>
      </w:r>
      <w:proofErr w:type="gramStart"/>
      <w:r w:rsidRPr="00595418">
        <w:rPr>
          <w:rFonts w:ascii="Times New Roman"/>
          <w:sz w:val="24"/>
          <w:lang w:val="es-ES"/>
        </w:rPr>
        <w:t>f(</w:t>
      </w:r>
      <w:proofErr w:type="gramEnd"/>
      <w:r w:rsidRPr="00595418">
        <w:rPr>
          <w:rFonts w:ascii="Times New Roman"/>
          <w:sz w:val="24"/>
          <w:lang w:val="es-ES"/>
        </w:rPr>
        <w:t>5) = 16 Las coordenadas del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 xml:space="preserve">ximo local son: </w:t>
      </w:r>
      <w:proofErr w:type="gramStart"/>
      <w:r w:rsidRPr="00595418">
        <w:rPr>
          <w:rFonts w:ascii="Times New Roman"/>
          <w:sz w:val="24"/>
          <w:lang w:val="es-ES"/>
        </w:rPr>
        <w:t>P(</w:t>
      </w:r>
      <w:proofErr w:type="gramEnd"/>
      <w:r w:rsidRPr="00595418">
        <w:rPr>
          <w:rFonts w:ascii="Times New Roman"/>
          <w:sz w:val="24"/>
          <w:lang w:val="es-ES"/>
        </w:rPr>
        <w:t>5, 16)</w:t>
      </w:r>
    </w:p>
    <w:p w14:paraId="0A2C06BD" w14:textId="77777777" w:rsidR="000C647D" w:rsidRPr="00595418" w:rsidRDefault="000C647D">
      <w:pPr>
        <w:keepLines/>
        <w:spacing w:after="0"/>
        <w:rPr>
          <w:lang w:val="es-ES"/>
        </w:rPr>
      </w:pPr>
    </w:p>
    <w:p w14:paraId="560B2DEA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05ED5F20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lastRenderedPageBreak/>
        <w:t>Para los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ticos: x = 5 y x = 1 Se debe evaluar el signo de la primera derivada con valores cercanos a los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meros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ticos, tanto por la izquierda como por la derecha. Cuando el signo cambia de + a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>, al evaluarse la primera derivada, hay un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>ximo local en ese punto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tico. Por el contrario, si hay un cambio de signo de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a +, hay un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nimo local en ese punto cr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tico.</w:t>
      </w:r>
    </w:p>
    <w:p w14:paraId="7E66FE6D" w14:textId="77777777" w:rsidR="000C647D" w:rsidRDefault="00000000">
      <w:pPr>
        <w:keepNext/>
        <w:keepLines/>
        <w:spacing w:after="0"/>
        <w:ind w:left="360"/>
      </w:pPr>
      <w:r>
        <w:rPr>
          <w:rFonts w:ascii="Times New Roman"/>
          <w:noProof/>
          <w:sz w:val="24"/>
        </w:rPr>
        <w:drawing>
          <wp:inline distT="0" distB="0" distL="0" distR="0" wp14:anchorId="09F0E9A3" wp14:editId="7A3FBC79">
            <wp:extent cx="4495800" cy="2933700"/>
            <wp:effectExtent l="0" t="0" r="0" b="0"/>
            <wp:docPr id="244459059" name="fig4_r83_aabn4_b03_m5a_jpg.ext" descr="fig4_r83_aabn4_b03_m5a_jpg.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4_r83_aabn4_b03_m5a_jpg.ext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9774" w14:textId="77777777" w:rsidR="000C647D" w:rsidRPr="00595418" w:rsidRDefault="00000000">
      <w:pPr>
        <w:keepNext/>
        <w:keepLines/>
        <w:spacing w:after="0"/>
        <w:ind w:left="360"/>
        <w:rPr>
          <w:lang w:val="es-ES"/>
        </w:rPr>
      </w:pPr>
      <w:r w:rsidRPr="00595418">
        <w:rPr>
          <w:rFonts w:ascii="Times New Roman"/>
          <w:sz w:val="24"/>
          <w:lang w:val="es-ES"/>
        </w:rPr>
        <w:t>Al observar la gr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 xml:space="preserve">fica, vemos que hay un cambio de signo en valores cercanos a x = 1, el cambio de signo es de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a +, en la evaluaci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de la primera derivada. Se dice entonces que existe un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nimo local en x = 1. Se eval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a la funci</w:t>
      </w:r>
      <w:r w:rsidRPr="00595418">
        <w:rPr>
          <w:rFonts w:ascii="Times New Roman"/>
          <w:sz w:val="24"/>
          <w:lang w:val="es-ES"/>
        </w:rPr>
        <w:t>ó</w:t>
      </w:r>
      <w:r w:rsidRPr="00595418">
        <w:rPr>
          <w:rFonts w:ascii="Times New Roman"/>
          <w:sz w:val="24"/>
          <w:lang w:val="es-ES"/>
        </w:rPr>
        <w:t>n con este valor de x para obtener las coordenadas del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nimo local: </w:t>
      </w:r>
      <w:proofErr w:type="gramStart"/>
      <w:r w:rsidRPr="00595418">
        <w:rPr>
          <w:rFonts w:ascii="Times New Roman"/>
          <w:sz w:val="24"/>
          <w:lang w:val="es-ES"/>
        </w:rPr>
        <w:t>f(</w:t>
      </w:r>
      <w:proofErr w:type="gramEnd"/>
      <w:r w:rsidRPr="00595418">
        <w:rPr>
          <w:rFonts w:ascii="Times New Roman"/>
          <w:sz w:val="24"/>
          <w:lang w:val="es-ES"/>
        </w:rPr>
        <w:t xml:space="preserve">1) =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(1)3 + 9(1)2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15(1)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9 =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1 + 9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 xml:space="preserve"> 15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 xml:space="preserve"> 9 =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>16 Las coordenadas del m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 xml:space="preserve">nimo local son: </w:t>
      </w:r>
      <w:proofErr w:type="gramStart"/>
      <w:r w:rsidRPr="00595418">
        <w:rPr>
          <w:rFonts w:ascii="Times New Roman"/>
          <w:sz w:val="24"/>
          <w:lang w:val="es-ES"/>
        </w:rPr>
        <w:t>P(</w:t>
      </w:r>
      <w:proofErr w:type="gramEnd"/>
      <w:r w:rsidRPr="00595418">
        <w:rPr>
          <w:rFonts w:ascii="Times New Roman"/>
          <w:sz w:val="24"/>
          <w:lang w:val="es-ES"/>
        </w:rPr>
        <w:t xml:space="preserve">1,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>16)</w:t>
      </w:r>
    </w:p>
    <w:p w14:paraId="192E20B9" w14:textId="77777777" w:rsidR="000C647D" w:rsidRPr="00595418" w:rsidRDefault="000C647D">
      <w:pPr>
        <w:keepLines/>
        <w:spacing w:after="0"/>
        <w:rPr>
          <w:lang w:val="es-ES"/>
        </w:rPr>
      </w:pPr>
    </w:p>
    <w:p w14:paraId="19AA1C0C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2E02ACBC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37A980DD" w14:textId="77777777" w:rsidR="000C647D" w:rsidRDefault="00000000">
      <w:pPr>
        <w:keepNext/>
        <w:keepLines/>
        <w:spacing w:after="0"/>
      </w:pPr>
      <w:r w:rsidRPr="00595418">
        <w:rPr>
          <w:rFonts w:ascii="Times New Roman"/>
          <w:color w:val="000000"/>
          <w:sz w:val="24"/>
          <w:lang w:val="es-ES"/>
        </w:rPr>
        <w:t>Derivamos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 xml:space="preserve">n: f'(x) = x2 + x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6 Determinamos los n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meros cr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 xml:space="preserve">ticos haciendo f'(x) = 0, por tanto: x2 + x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6 = 0 (x + </w:t>
      </w:r>
      <w:proofErr w:type="gramStart"/>
      <w:r w:rsidRPr="00595418">
        <w:rPr>
          <w:rFonts w:ascii="Times New Roman"/>
          <w:color w:val="000000"/>
          <w:sz w:val="24"/>
          <w:lang w:val="es-ES"/>
        </w:rPr>
        <w:t>3)(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x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2) = 0 x = 2 x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3 Se asume que f'(2) = 0 y f'(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3) = 0 y que la segunda derivada f''(x0) existe. Entonces: si f''(x0) &lt; 0,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tiene un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 xml:space="preserve">ximo relativo en x0. </w:t>
      </w:r>
      <w:proofErr w:type="spellStart"/>
      <w:r w:rsidRPr="00595418">
        <w:rPr>
          <w:rFonts w:ascii="Times New Roman"/>
          <w:color w:val="000000"/>
          <w:sz w:val="24"/>
          <w:lang w:val="es-ES"/>
        </w:rPr>
        <w:t>si</w:t>
      </w:r>
      <w:proofErr w:type="spellEnd"/>
      <w:r w:rsidRPr="00595418">
        <w:rPr>
          <w:rFonts w:ascii="Times New Roman"/>
          <w:color w:val="000000"/>
          <w:sz w:val="24"/>
          <w:lang w:val="es-ES"/>
        </w:rPr>
        <w:t xml:space="preserve"> f''(x0) &gt; 0,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tiene un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nimo relativo en x0. Si f''(x0) = 0, el criterio no decide. Se obtiene la segunda derivada: f''(x) = 2x + 1 La segunda derivada se eval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a en el n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mero cr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 xml:space="preserve">tico x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3 f''(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3) = 2(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3) + 1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5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5 &lt; 0, entonces existe un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ximo relativo y sus coordenadas se obtienen evaluando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original.</w:t>
      </w:r>
      <w:r>
        <w:rPr>
          <w:rFonts w:ascii="Times New Roman"/>
          <w:noProof/>
          <w:sz w:val="24"/>
        </w:rPr>
        <w:drawing>
          <wp:inline distT="0" distB="0" distL="0" distR="0" wp14:anchorId="7A2E58E0" wp14:editId="5F14915E">
            <wp:extent cx="2486025" cy="219075"/>
            <wp:effectExtent l="0" t="0" r="0" b="0"/>
            <wp:docPr id="1238367937" name="1formula113.mml" descr="1formula113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formula113.mml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4"/>
        </w:rPr>
        <w:drawing>
          <wp:inline distT="0" distB="0" distL="0" distR="0" wp14:anchorId="3319B710" wp14:editId="7C90BA93">
            <wp:extent cx="733425" cy="209550"/>
            <wp:effectExtent l="0" t="0" r="0" b="0"/>
            <wp:docPr id="834003361" name="1formula114.mml" descr="1formula114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formula114.mml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 xml:space="preserve">Por tanto, las </w:t>
      </w:r>
      <w:proofErr w:type="spellStart"/>
      <w:r>
        <w:rPr>
          <w:rFonts w:ascii="Times New Roman"/>
          <w:sz w:val="24"/>
        </w:rPr>
        <w:t>coordenadas</w:t>
      </w:r>
      <w:proofErr w:type="spellEnd"/>
      <w:r>
        <w:rPr>
          <w:rFonts w:ascii="Times New Roman"/>
          <w:sz w:val="24"/>
        </w:rPr>
        <w:t xml:space="preserve"> del </w:t>
      </w:r>
      <w:proofErr w:type="spellStart"/>
      <w:r>
        <w:rPr>
          <w:rFonts w:ascii="Times New Roman"/>
          <w:sz w:val="24"/>
        </w:rPr>
        <w:t>m</w:t>
      </w:r>
      <w:r>
        <w:rPr>
          <w:rFonts w:ascii="Times New Roman"/>
          <w:sz w:val="24"/>
        </w:rPr>
        <w:t>á</w:t>
      </w:r>
      <w:r>
        <w:rPr>
          <w:rFonts w:ascii="Times New Roman"/>
          <w:sz w:val="24"/>
        </w:rPr>
        <w:t>ximo</w:t>
      </w:r>
      <w:proofErr w:type="spellEnd"/>
      <w:r>
        <w:rPr>
          <w:rFonts w:ascii="Times New Roman"/>
          <w:sz w:val="24"/>
        </w:rPr>
        <w:t xml:space="preserve"> local son:</w:t>
      </w:r>
      <w:r>
        <w:rPr>
          <w:rFonts w:ascii="Times New Roman"/>
          <w:noProof/>
          <w:sz w:val="24"/>
        </w:rPr>
        <w:drawing>
          <wp:inline distT="0" distB="0" distL="0" distR="0" wp14:anchorId="57528A78" wp14:editId="1496FB2F">
            <wp:extent cx="885825" cy="209550"/>
            <wp:effectExtent l="0" t="0" r="0" b="0"/>
            <wp:docPr id="1174199801" name="1formula115.mml" descr="1formula115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formula115.mml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6C95" w14:textId="77777777" w:rsidR="000C647D" w:rsidRDefault="000C647D">
      <w:pPr>
        <w:keepLines/>
        <w:spacing w:after="0"/>
      </w:pPr>
    </w:p>
    <w:p w14:paraId="236F8937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C</w:t>
      </w:r>
    </w:p>
    <w:p w14:paraId="08EFCAD7" w14:textId="77777777" w:rsidR="000C647D" w:rsidRDefault="00000000">
      <w:pPr>
        <w:keepNext/>
        <w:keepLines/>
        <w:spacing w:after="0"/>
      </w:pPr>
      <w:r w:rsidRPr="00595418">
        <w:rPr>
          <w:rFonts w:ascii="Times New Roman"/>
          <w:color w:val="000000"/>
          <w:sz w:val="24"/>
          <w:lang w:val="es-ES"/>
        </w:rPr>
        <w:lastRenderedPageBreak/>
        <w:t>La segunda derivada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se eval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a en x = 2. f''(x) = 2x + 1 f''(2) = 2(2) + 1 f''(2) = 5 5 &gt; 0, entonces existe un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nimo local en x = 2 y las coordenadas se obtienen al evaluar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principal.</w:t>
      </w:r>
      <w:r>
        <w:rPr>
          <w:rFonts w:ascii="Times New Roman"/>
          <w:noProof/>
          <w:sz w:val="24"/>
        </w:rPr>
        <w:drawing>
          <wp:inline distT="0" distB="0" distL="0" distR="0" wp14:anchorId="7F2EE887" wp14:editId="459B748F">
            <wp:extent cx="1800225" cy="219075"/>
            <wp:effectExtent l="0" t="0" r="0" b="0"/>
            <wp:docPr id="291449923" name="1formula119.mml" descr="1formula119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formula119.mml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4"/>
        </w:rPr>
        <w:drawing>
          <wp:inline distT="0" distB="0" distL="0" distR="0" wp14:anchorId="77D372FA" wp14:editId="05EEE9A5">
            <wp:extent cx="495300" cy="209550"/>
            <wp:effectExtent l="0" t="0" r="0" b="0"/>
            <wp:docPr id="1149398313" name="1formula120.mml" descr="1formula120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formula120.mml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 xml:space="preserve">Por tanto, las </w:t>
      </w:r>
      <w:proofErr w:type="spellStart"/>
      <w:r>
        <w:rPr>
          <w:rFonts w:ascii="Times New Roman"/>
          <w:sz w:val="24"/>
        </w:rPr>
        <w:t>coordenadas</w:t>
      </w:r>
      <w:proofErr w:type="spellEnd"/>
      <w:r>
        <w:rPr>
          <w:rFonts w:ascii="Times New Roman"/>
          <w:sz w:val="24"/>
        </w:rPr>
        <w:t xml:space="preserve"> del </w:t>
      </w:r>
      <w:proofErr w:type="spellStart"/>
      <w:r>
        <w:rPr>
          <w:rFonts w:ascii="Times New Roman"/>
          <w:sz w:val="24"/>
        </w:rPr>
        <w:t>m</w:t>
      </w:r>
      <w:r>
        <w:rPr>
          <w:rFonts w:ascii="Times New Roman"/>
          <w:sz w:val="24"/>
        </w:rPr>
        <w:t>í</w:t>
      </w:r>
      <w:r>
        <w:rPr>
          <w:rFonts w:ascii="Times New Roman"/>
          <w:sz w:val="24"/>
        </w:rPr>
        <w:t>nimo</w:t>
      </w:r>
      <w:proofErr w:type="spellEnd"/>
      <w:r>
        <w:rPr>
          <w:rFonts w:ascii="Times New Roman"/>
          <w:sz w:val="24"/>
        </w:rPr>
        <w:t xml:space="preserve"> local son:</w:t>
      </w:r>
      <w:r>
        <w:rPr>
          <w:rFonts w:ascii="Times New Roman"/>
          <w:noProof/>
          <w:sz w:val="24"/>
        </w:rPr>
        <w:drawing>
          <wp:inline distT="0" distB="0" distL="0" distR="0" wp14:anchorId="398605FB" wp14:editId="65A03A02">
            <wp:extent cx="409575" cy="209550"/>
            <wp:effectExtent l="0" t="0" r="0" b="0"/>
            <wp:docPr id="1151318319" name="1formula121.mml" descr="1formula121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formula121.mml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54FF" w14:textId="77777777" w:rsidR="000C647D" w:rsidRDefault="000C647D">
      <w:pPr>
        <w:keepLines/>
        <w:spacing w:after="0"/>
      </w:pPr>
    </w:p>
    <w:p w14:paraId="68DAB1FF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28EB6B1D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A</w:t>
      </w:r>
    </w:p>
    <w:p w14:paraId="6A790B74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Derivamos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f'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>) = 3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12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+ 9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Determinamos los n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meros cr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 xml:space="preserve">ticos haciendo </w:t>
      </w:r>
      <w:r w:rsidRPr="00595418">
        <w:rPr>
          <w:rFonts w:ascii="Times New Roman"/>
          <w:i/>
          <w:color w:val="000000"/>
          <w:sz w:val="24"/>
          <w:lang w:val="es-ES"/>
        </w:rPr>
        <w:t>f'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>) = 0, por tanto: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3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12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+ 9 = 0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3(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4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+ 3) = 0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3(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color w:val="000000"/>
          <w:sz w:val="24"/>
          <w:lang w:val="es-ES"/>
        </w:rPr>
        <w:t>3)(</w:t>
      </w:r>
      <w:proofErr w:type="gramEnd"/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1) = 0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3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1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Se asume que </w:t>
      </w:r>
      <w:r w:rsidRPr="00595418">
        <w:rPr>
          <w:rFonts w:ascii="Times New Roman"/>
          <w:i/>
          <w:color w:val="000000"/>
          <w:sz w:val="24"/>
          <w:lang w:val="es-ES"/>
        </w:rPr>
        <w:t>f'</w:t>
      </w:r>
      <w:r w:rsidRPr="00595418">
        <w:rPr>
          <w:rFonts w:ascii="Times New Roman"/>
          <w:color w:val="000000"/>
          <w:sz w:val="24"/>
          <w:lang w:val="es-ES"/>
        </w:rPr>
        <w:t xml:space="preserve">(3) = 0 y </w:t>
      </w:r>
      <w:r w:rsidRPr="00595418">
        <w:rPr>
          <w:rFonts w:ascii="Times New Roman"/>
          <w:i/>
          <w:color w:val="000000"/>
          <w:sz w:val="24"/>
          <w:lang w:val="es-ES"/>
        </w:rPr>
        <w:t>f'</w:t>
      </w:r>
      <w:r w:rsidRPr="00595418">
        <w:rPr>
          <w:rFonts w:ascii="Times New Roman"/>
          <w:color w:val="000000"/>
          <w:sz w:val="24"/>
          <w:lang w:val="es-ES"/>
        </w:rPr>
        <w:t>(1) = 0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y que la segunda derivada </w:t>
      </w:r>
      <w:r w:rsidRPr="00595418">
        <w:rPr>
          <w:rFonts w:ascii="Times New Roman"/>
          <w:i/>
          <w:color w:val="000000"/>
          <w:sz w:val="24"/>
          <w:lang w:val="es-ES"/>
        </w:rPr>
        <w:t>f''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bscript"/>
          <w:lang w:val="es-ES"/>
        </w:rPr>
        <w:t>0</w:t>
      </w:r>
      <w:r w:rsidRPr="00595418">
        <w:rPr>
          <w:rFonts w:ascii="Times New Roman"/>
          <w:color w:val="000000"/>
          <w:sz w:val="24"/>
          <w:lang w:val="es-ES"/>
        </w:rPr>
        <w:t>) existe. Entonces: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Si </w:t>
      </w:r>
      <w:r w:rsidRPr="00595418">
        <w:rPr>
          <w:rFonts w:ascii="Times New Roman"/>
          <w:i/>
          <w:color w:val="000000"/>
          <w:sz w:val="24"/>
          <w:lang w:val="es-ES"/>
        </w:rPr>
        <w:t>f''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bscript"/>
          <w:lang w:val="es-ES"/>
        </w:rPr>
        <w:t>0</w:t>
      </w:r>
      <w:r w:rsidRPr="00595418">
        <w:rPr>
          <w:rFonts w:ascii="Times New Roman"/>
          <w:color w:val="000000"/>
          <w:sz w:val="24"/>
          <w:lang w:val="es-ES"/>
        </w:rPr>
        <w:t>) &lt; 0,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tiene un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 xml:space="preserve">ximo relativo en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bscript"/>
          <w:lang w:val="es-ES"/>
        </w:rPr>
        <w:t>0</w:t>
      </w:r>
      <w:r w:rsidRPr="00595418">
        <w:rPr>
          <w:rFonts w:ascii="Times New Roman"/>
          <w:color w:val="000000"/>
          <w:sz w:val="24"/>
          <w:lang w:val="es-ES"/>
        </w:rPr>
        <w:t>.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Si </w:t>
      </w:r>
      <w:r w:rsidRPr="00595418">
        <w:rPr>
          <w:rFonts w:ascii="Times New Roman"/>
          <w:i/>
          <w:color w:val="000000"/>
          <w:sz w:val="24"/>
          <w:lang w:val="es-ES"/>
        </w:rPr>
        <w:t>f''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bscript"/>
          <w:lang w:val="es-ES"/>
        </w:rPr>
        <w:t>0</w:t>
      </w:r>
      <w:r w:rsidRPr="00595418">
        <w:rPr>
          <w:rFonts w:ascii="Times New Roman"/>
          <w:color w:val="000000"/>
          <w:sz w:val="24"/>
          <w:lang w:val="es-ES"/>
        </w:rPr>
        <w:t>) &gt; 0,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tiene un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 xml:space="preserve">nimo relativo en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bscript"/>
          <w:lang w:val="es-ES"/>
        </w:rPr>
        <w:t>0</w:t>
      </w:r>
      <w:r w:rsidRPr="00595418">
        <w:rPr>
          <w:rFonts w:ascii="Times New Roman"/>
          <w:color w:val="000000"/>
          <w:sz w:val="24"/>
          <w:lang w:val="es-ES"/>
        </w:rPr>
        <w:t>.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Si </w:t>
      </w:r>
      <w:r w:rsidRPr="00595418">
        <w:rPr>
          <w:rFonts w:ascii="Times New Roman"/>
          <w:i/>
          <w:color w:val="000000"/>
          <w:sz w:val="24"/>
          <w:lang w:val="es-ES"/>
        </w:rPr>
        <w:t>f''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vertAlign w:val="subscript"/>
          <w:lang w:val="es-ES"/>
        </w:rPr>
        <w:t>0</w:t>
      </w:r>
      <w:r w:rsidRPr="00595418">
        <w:rPr>
          <w:rFonts w:ascii="Times New Roman"/>
          <w:color w:val="000000"/>
          <w:sz w:val="24"/>
          <w:lang w:val="es-ES"/>
        </w:rPr>
        <w:t>) = 0, el criterio no decide.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Se obtiene la segunda derivada: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f''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>) = 6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12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La segunda derivada se eval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a en el n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mero cr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 xml:space="preserve">tico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1.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f''</w:t>
      </w:r>
      <w:r w:rsidRPr="00595418">
        <w:rPr>
          <w:rFonts w:ascii="Times New Roman"/>
          <w:color w:val="000000"/>
          <w:sz w:val="24"/>
          <w:lang w:val="es-ES"/>
        </w:rPr>
        <w:t xml:space="preserve">(1) = 6(1)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12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6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6 &lt; 0, entonces existe un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ximo relativo y sus coordenadas se obtienen evaluando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original.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(1) = (1)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6(1)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+ 9(1)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8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 xml:space="preserve">(1) = 1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6 + 9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8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 xml:space="preserve">(1)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4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Por tanto, las coordenadas del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ximo local son: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P</w:t>
      </w:r>
      <w:r w:rsidRPr="00595418">
        <w:rPr>
          <w:rFonts w:ascii="Times New Roman"/>
          <w:color w:val="000000"/>
          <w:sz w:val="24"/>
          <w:lang w:val="es-ES"/>
        </w:rPr>
        <w:t xml:space="preserve">(1,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4)</w:t>
      </w:r>
    </w:p>
    <w:p w14:paraId="40B94BC4" w14:textId="77777777" w:rsidR="000C647D" w:rsidRPr="00595418" w:rsidRDefault="000C647D">
      <w:pPr>
        <w:keepLines/>
        <w:spacing w:after="0"/>
        <w:rPr>
          <w:lang w:val="es-ES"/>
        </w:rPr>
      </w:pPr>
    </w:p>
    <w:p w14:paraId="1F9C63E4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B</w:t>
      </w:r>
    </w:p>
    <w:p w14:paraId="4DB0D275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lastRenderedPageBreak/>
        <w:t>La segunda derivada de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se eval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 xml:space="preserve">a en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3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f''</w:t>
      </w:r>
      <w:r w:rsidRPr="00595418">
        <w:rPr>
          <w:rFonts w:ascii="Times New Roman"/>
          <w:color w:val="000000"/>
          <w:sz w:val="24"/>
          <w:lang w:val="es-ES"/>
        </w:rPr>
        <w:t>(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>) = 6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12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f''</w:t>
      </w:r>
      <w:r w:rsidRPr="00595418">
        <w:rPr>
          <w:rFonts w:ascii="Times New Roman"/>
          <w:color w:val="000000"/>
          <w:sz w:val="24"/>
          <w:lang w:val="es-ES"/>
        </w:rPr>
        <w:t xml:space="preserve">(3) = 6(3)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 xml:space="preserve"> 12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i/>
          <w:color w:val="000000"/>
          <w:sz w:val="24"/>
          <w:lang w:val="es-ES"/>
        </w:rPr>
        <w:t>f''</w:t>
      </w:r>
      <w:r w:rsidRPr="00595418">
        <w:rPr>
          <w:rFonts w:ascii="Times New Roman"/>
          <w:color w:val="000000"/>
          <w:sz w:val="24"/>
          <w:lang w:val="es-ES"/>
        </w:rPr>
        <w:t>(3) = 6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6 &gt; 0, entonces existe un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 xml:space="preserve">nimo local en </w:t>
      </w:r>
      <w:r w:rsidRPr="00595418">
        <w:rPr>
          <w:rFonts w:ascii="Times New Roman"/>
          <w:i/>
          <w:color w:val="000000"/>
          <w:sz w:val="24"/>
          <w:lang w:val="es-ES"/>
        </w:rPr>
        <w:t>x</w:t>
      </w:r>
      <w:r w:rsidRPr="00595418">
        <w:rPr>
          <w:rFonts w:ascii="Times New Roman"/>
          <w:color w:val="000000"/>
          <w:sz w:val="24"/>
          <w:lang w:val="es-ES"/>
        </w:rPr>
        <w:t xml:space="preserve"> = 3 y las coordenadas se obtienen al evaluar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principal.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>3) = (3)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3</w:t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6(3)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+ 9(3)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8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f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3)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8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Por tanto, las coordenadas del m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nimo local son: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P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3,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8)</w:t>
      </w:r>
    </w:p>
    <w:p w14:paraId="1386A7ED" w14:textId="77777777" w:rsidR="000C647D" w:rsidRPr="00595418" w:rsidRDefault="000C647D">
      <w:pPr>
        <w:keepLines/>
        <w:spacing w:after="0"/>
        <w:rPr>
          <w:lang w:val="es-ES"/>
        </w:rPr>
      </w:pPr>
    </w:p>
    <w:p w14:paraId="2FE4E546" w14:textId="77777777" w:rsidR="000C647D" w:rsidRDefault="00000000">
      <w:pPr>
        <w:keepLines/>
        <w:numPr>
          <w:ilvl w:val="5"/>
          <w:numId w:val="3"/>
        </w:numPr>
        <w:spacing w:after="0"/>
      </w:pPr>
      <w:r>
        <w:rPr>
          <w:rFonts w:ascii="Times New Roman"/>
          <w:sz w:val="24"/>
        </w:rPr>
        <w:t>Section Break</w:t>
      </w:r>
    </w:p>
    <w:p w14:paraId="7B3C6E6A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12 500</w:t>
      </w:r>
    </w:p>
    <w:p w14:paraId="5864DD5B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sz w:val="24"/>
          <w:lang w:val="es-ES"/>
        </w:rPr>
        <w:t xml:space="preserve">u'(x) = </w:t>
      </w:r>
      <w:r w:rsidRPr="00595418">
        <w:rPr>
          <w:rFonts w:ascii="Times New Roman"/>
          <w:sz w:val="24"/>
          <w:lang w:val="es-ES"/>
        </w:rPr>
        <w:t>–</w:t>
      </w:r>
      <w:r w:rsidRPr="00595418">
        <w:rPr>
          <w:rFonts w:ascii="Times New Roman"/>
          <w:sz w:val="24"/>
          <w:lang w:val="es-ES"/>
        </w:rPr>
        <w:t>0.004x + 50 Luego: Igualamos la derivada a cero para conocer el n</w:t>
      </w:r>
      <w:r w:rsidRPr="00595418">
        <w:rPr>
          <w:rFonts w:ascii="Times New Roman"/>
          <w:sz w:val="24"/>
          <w:lang w:val="es-ES"/>
        </w:rPr>
        <w:t>ú</w:t>
      </w:r>
      <w:r w:rsidRPr="00595418">
        <w:rPr>
          <w:rFonts w:ascii="Times New Roman"/>
          <w:sz w:val="24"/>
          <w:lang w:val="es-ES"/>
        </w:rPr>
        <w:t>mero de 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culos para la utilidad m</w:t>
      </w:r>
      <w:r w:rsidRPr="00595418">
        <w:rPr>
          <w:rFonts w:ascii="Times New Roman"/>
          <w:sz w:val="24"/>
          <w:lang w:val="es-ES"/>
        </w:rPr>
        <w:t>á</w:t>
      </w:r>
      <w:r w:rsidRPr="00595418">
        <w:rPr>
          <w:rFonts w:ascii="Times New Roman"/>
          <w:sz w:val="24"/>
          <w:lang w:val="es-ES"/>
        </w:rPr>
        <w:t xml:space="preserve">xima. u'(x) = 0 </w:t>
      </w:r>
      <w:r w:rsidRPr="00595418">
        <w:rPr>
          <w:rFonts w:ascii="Times New Roman"/>
          <w:sz w:val="24"/>
          <w:lang w:val="es-ES"/>
        </w:rPr>
        <w:t>−</w:t>
      </w:r>
      <w:r w:rsidRPr="00595418">
        <w:rPr>
          <w:rFonts w:ascii="Times New Roman"/>
          <w:sz w:val="24"/>
          <w:lang w:val="es-ES"/>
        </w:rPr>
        <w:t>0.004x + 50 = 0</w:t>
      </w:r>
      <w:r>
        <w:rPr>
          <w:rFonts w:ascii="Times New Roman"/>
          <w:noProof/>
          <w:sz w:val="24"/>
        </w:rPr>
        <w:drawing>
          <wp:inline distT="0" distB="0" distL="0" distR="0" wp14:anchorId="4EDE5809" wp14:editId="42E42E08">
            <wp:extent cx="657225" cy="209550"/>
            <wp:effectExtent l="0" t="0" r="0" b="0"/>
            <wp:docPr id="1119369493" name="formula140.mml" descr="formula140.m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rmula140.mml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418">
        <w:rPr>
          <w:rFonts w:ascii="Times New Roman"/>
          <w:sz w:val="24"/>
          <w:lang w:val="es-ES"/>
        </w:rPr>
        <w:t>x = 12 500 Por tanto, se deben producir 12 500 art</w:t>
      </w:r>
      <w:r w:rsidRPr="00595418">
        <w:rPr>
          <w:rFonts w:ascii="Times New Roman"/>
          <w:sz w:val="24"/>
          <w:lang w:val="es-ES"/>
        </w:rPr>
        <w:t>í</w:t>
      </w:r>
      <w:r w:rsidRPr="00595418">
        <w:rPr>
          <w:rFonts w:ascii="Times New Roman"/>
          <w:sz w:val="24"/>
          <w:lang w:val="es-ES"/>
        </w:rPr>
        <w:t>culos.</w:t>
      </w:r>
    </w:p>
    <w:p w14:paraId="308CC7D9" w14:textId="77777777" w:rsidR="000C647D" w:rsidRPr="00595418" w:rsidRDefault="000C647D">
      <w:pPr>
        <w:keepLines/>
        <w:spacing w:after="0"/>
        <w:rPr>
          <w:lang w:val="es-ES"/>
        </w:rPr>
      </w:pPr>
    </w:p>
    <w:p w14:paraId="23DB96DE" w14:textId="77777777" w:rsidR="000C647D" w:rsidRDefault="00000000">
      <w:pPr>
        <w:keepLines/>
        <w:numPr>
          <w:ilvl w:val="6"/>
          <w:numId w:val="3"/>
        </w:numPr>
        <w:spacing w:after="0"/>
      </w:pPr>
      <w:r>
        <w:rPr>
          <w:rFonts w:ascii="Times New Roman"/>
          <w:sz w:val="24"/>
        </w:rPr>
        <w:t>132 500</w:t>
      </w:r>
    </w:p>
    <w:p w14:paraId="3A377D9E" w14:textId="77777777" w:rsidR="000C647D" w:rsidRPr="00595418" w:rsidRDefault="00000000">
      <w:pPr>
        <w:keepNext/>
        <w:keepLines/>
        <w:spacing w:after="0"/>
        <w:rPr>
          <w:lang w:val="es-ES"/>
        </w:rPr>
      </w:pPr>
      <w:r w:rsidRPr="00595418">
        <w:rPr>
          <w:rFonts w:ascii="Times New Roman"/>
          <w:color w:val="000000"/>
          <w:sz w:val="24"/>
          <w:lang w:val="es-ES"/>
        </w:rPr>
        <w:t>Sustituimos el n</w:t>
      </w:r>
      <w:r w:rsidRPr="00595418">
        <w:rPr>
          <w:rFonts w:ascii="Times New Roman"/>
          <w:color w:val="000000"/>
          <w:sz w:val="24"/>
          <w:lang w:val="es-ES"/>
        </w:rPr>
        <w:t>ú</w:t>
      </w:r>
      <w:r w:rsidRPr="00595418">
        <w:rPr>
          <w:rFonts w:ascii="Times New Roman"/>
          <w:color w:val="000000"/>
          <w:sz w:val="24"/>
          <w:lang w:val="es-ES"/>
        </w:rPr>
        <w:t>mero de art</w:t>
      </w:r>
      <w:r w:rsidRPr="00595418">
        <w:rPr>
          <w:rFonts w:ascii="Times New Roman"/>
          <w:color w:val="000000"/>
          <w:sz w:val="24"/>
          <w:lang w:val="es-ES"/>
        </w:rPr>
        <w:t>í</w:t>
      </w:r>
      <w:r w:rsidRPr="00595418">
        <w:rPr>
          <w:rFonts w:ascii="Times New Roman"/>
          <w:color w:val="000000"/>
          <w:sz w:val="24"/>
          <w:lang w:val="es-ES"/>
        </w:rPr>
        <w:t>culos en la funci</w:t>
      </w:r>
      <w:r w:rsidRPr="00595418">
        <w:rPr>
          <w:rFonts w:ascii="Times New Roman"/>
          <w:color w:val="000000"/>
          <w:sz w:val="24"/>
          <w:lang w:val="es-ES"/>
        </w:rPr>
        <w:t>ó</w:t>
      </w:r>
      <w:r w:rsidRPr="00595418">
        <w:rPr>
          <w:rFonts w:ascii="Times New Roman"/>
          <w:color w:val="000000"/>
          <w:sz w:val="24"/>
          <w:lang w:val="es-ES"/>
        </w:rPr>
        <w:t>n de la utilidad: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u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 xml:space="preserve">12 500) = </w:t>
      </w:r>
      <w:r w:rsidRPr="00595418">
        <w:rPr>
          <w:rFonts w:ascii="Times New Roman"/>
          <w:color w:val="000000"/>
          <w:sz w:val="24"/>
          <w:lang w:val="es-ES"/>
        </w:rPr>
        <w:t>−</w:t>
      </w:r>
      <w:r w:rsidRPr="00595418">
        <w:rPr>
          <w:rFonts w:ascii="Times New Roman"/>
          <w:color w:val="000000"/>
          <w:sz w:val="24"/>
          <w:lang w:val="es-ES"/>
        </w:rPr>
        <w:t>0.002(12 500)</w:t>
      </w:r>
      <w:r w:rsidRPr="00595418">
        <w:rPr>
          <w:rFonts w:ascii="Times New Roman"/>
          <w:color w:val="000000"/>
          <w:sz w:val="24"/>
          <w:vertAlign w:val="superscript"/>
          <w:lang w:val="es-ES"/>
        </w:rPr>
        <w:t>2</w:t>
      </w:r>
      <w:r w:rsidRPr="00595418">
        <w:rPr>
          <w:rFonts w:ascii="Times New Roman"/>
          <w:color w:val="000000"/>
          <w:sz w:val="24"/>
          <w:lang w:val="es-ES"/>
        </w:rPr>
        <w:t xml:space="preserve"> + 50(12 500) </w:t>
      </w:r>
      <w:r w:rsidRPr="00595418">
        <w:rPr>
          <w:rFonts w:ascii="Times New Roman"/>
          <w:color w:val="000000"/>
          <w:sz w:val="24"/>
          <w:lang w:val="es-ES"/>
        </w:rPr>
        <w:t>–</w:t>
      </w:r>
      <w:r w:rsidRPr="00595418">
        <w:rPr>
          <w:rFonts w:ascii="Times New Roman"/>
          <w:color w:val="000000"/>
          <w:sz w:val="24"/>
          <w:lang w:val="es-ES"/>
        </w:rPr>
        <w:t xml:space="preserve"> 180 000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</w:t>
      </w:r>
      <w:proofErr w:type="gramStart"/>
      <w:r w:rsidRPr="00595418">
        <w:rPr>
          <w:rFonts w:ascii="Times New Roman"/>
          <w:i/>
          <w:color w:val="000000"/>
          <w:sz w:val="24"/>
          <w:lang w:val="es-ES"/>
        </w:rPr>
        <w:t>u</w:t>
      </w:r>
      <w:r w:rsidRPr="00595418">
        <w:rPr>
          <w:rFonts w:ascii="Times New Roman"/>
          <w:color w:val="000000"/>
          <w:sz w:val="24"/>
          <w:lang w:val="es-ES"/>
        </w:rPr>
        <w:t>(</w:t>
      </w:r>
      <w:proofErr w:type="gramEnd"/>
      <w:r w:rsidRPr="00595418">
        <w:rPr>
          <w:rFonts w:ascii="Times New Roman"/>
          <w:color w:val="000000"/>
          <w:sz w:val="24"/>
          <w:lang w:val="es-ES"/>
        </w:rPr>
        <w:t>12 500) = 132 500</w:t>
      </w:r>
      <w:r w:rsidRPr="00595418">
        <w:rPr>
          <w:rFonts w:ascii="Times New Roman"/>
          <w:sz w:val="24"/>
          <w:lang w:val="es-ES"/>
        </w:rPr>
        <w:br/>
      </w:r>
      <w:r w:rsidRPr="00595418">
        <w:rPr>
          <w:rFonts w:ascii="Times New Roman"/>
          <w:color w:val="000000"/>
          <w:sz w:val="24"/>
          <w:lang w:val="es-ES"/>
        </w:rPr>
        <w:t xml:space="preserve"> Por tanto, el monto m</w:t>
      </w:r>
      <w:r w:rsidRPr="00595418">
        <w:rPr>
          <w:rFonts w:ascii="Times New Roman"/>
          <w:color w:val="000000"/>
          <w:sz w:val="24"/>
          <w:lang w:val="es-ES"/>
        </w:rPr>
        <w:t>á</w:t>
      </w:r>
      <w:r w:rsidRPr="00595418">
        <w:rPr>
          <w:rFonts w:ascii="Times New Roman"/>
          <w:color w:val="000000"/>
          <w:sz w:val="24"/>
          <w:lang w:val="es-ES"/>
        </w:rPr>
        <w:t>ximo es de $132 500.</w:t>
      </w:r>
    </w:p>
    <w:p w14:paraId="7DDAEE5C" w14:textId="77777777" w:rsidR="000C647D" w:rsidRPr="00595418" w:rsidRDefault="000C647D">
      <w:pPr>
        <w:keepLines/>
        <w:spacing w:after="0"/>
        <w:rPr>
          <w:lang w:val="es-ES"/>
        </w:rPr>
      </w:pPr>
    </w:p>
    <w:sectPr w:rsidR="000C647D" w:rsidRPr="00595418">
      <w:headerReference w:type="default" r:id="rId58"/>
      <w:footerReference w:type="default" r:id="rId59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1DEF4" w14:textId="77777777" w:rsidR="0033394B" w:rsidRDefault="0033394B">
      <w:pPr>
        <w:spacing w:after="0" w:line="240" w:lineRule="auto"/>
      </w:pPr>
      <w:r>
        <w:separator/>
      </w:r>
    </w:p>
  </w:endnote>
  <w:endnote w:type="continuationSeparator" w:id="0">
    <w:p w14:paraId="1F030F53" w14:textId="77777777" w:rsidR="0033394B" w:rsidRDefault="0033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0FEE" w14:textId="77777777" w:rsidR="000C647D" w:rsidRDefault="00000000">
    <w:pPr>
      <w:spacing w:after="0"/>
    </w:pPr>
    <w:r>
      <w:rPr>
        <w:rFonts w:ascii="Calibri"/>
        <w:noProof/>
        <w:sz w:val="24"/>
      </w:rPr>
      <w:t>Version 1</w:t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rPr>
        <w:rFonts w:ascii="Calibri"/>
        <w:noProof/>
        <w:sz w:val="24"/>
      </w:rPr>
      <w:tab/>
    </w:r>
    <w:r>
      <w:fldChar w:fldCharType="begin"/>
    </w:r>
    <w:r>
      <w:instrText xml:space="preserve"> PAGE \* MERGEFORMAT </w:instrText>
    </w:r>
    <w:r>
      <w:fldChar w:fldCharType="separate"/>
    </w:r>
    <w:r w:rsidR="005954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3BDF0" w14:textId="77777777" w:rsidR="0033394B" w:rsidRPr="00595418" w:rsidRDefault="0033394B">
      <w:pPr>
        <w:spacing w:after="0"/>
        <w:rPr>
          <w:lang w:val="es-ES"/>
        </w:rPr>
      </w:pPr>
      <w:r w:rsidRPr="00595418">
        <w:rPr>
          <w:rFonts w:ascii="Times New Roman"/>
          <w:b/>
          <w:noProof/>
          <w:sz w:val="36"/>
          <w:lang w:val="es-ES"/>
        </w:rPr>
        <w:t>GUIA PARA TERCER PARCIAL</w:t>
      </w:r>
    </w:p>
    <w:p w14:paraId="72FA66C4" w14:textId="77777777" w:rsidR="0033394B" w:rsidRPr="00595418" w:rsidRDefault="0033394B">
      <w:pPr>
        <w:rPr>
          <w:lang w:val="es-ES"/>
        </w:rPr>
      </w:pPr>
    </w:p>
    <w:p w14:paraId="0B457175" w14:textId="77777777" w:rsidR="0033394B" w:rsidRPr="00595418" w:rsidRDefault="0033394B">
      <w:pPr>
        <w:spacing w:after="0"/>
        <w:rPr>
          <w:lang w:val="es-ES"/>
        </w:rPr>
      </w:pPr>
      <w:r w:rsidRPr="00595418">
        <w:rPr>
          <w:rFonts w:ascii="Calibri"/>
          <w:noProof/>
          <w:sz w:val="24"/>
          <w:lang w:val="es-ES"/>
        </w:rPr>
        <w:t>Version 1</w:t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 w:rsidRPr="00595418">
        <w:rPr>
          <w:rFonts w:ascii="Calibri"/>
          <w:noProof/>
          <w:sz w:val="24"/>
          <w:lang w:val="es-ES"/>
        </w:rPr>
        <w:tab/>
      </w:r>
      <w:r>
        <w:fldChar w:fldCharType="begin"/>
      </w:r>
      <w:r w:rsidRPr="00595418">
        <w:rPr>
          <w:lang w:val="es-ES"/>
        </w:rPr>
        <w:instrText xml:space="preserve"> PAGE \* MERGEFORMAT </w:instrText>
      </w:r>
      <w:r>
        <w:fldChar w:fldCharType="separate"/>
      </w:r>
      <w:r>
        <w:fldChar w:fldCharType="end"/>
      </w:r>
    </w:p>
    <w:p w14:paraId="021E398C" w14:textId="77777777" w:rsidR="0033394B" w:rsidRPr="00595418" w:rsidRDefault="0033394B">
      <w:pPr>
        <w:rPr>
          <w:lang w:val="es-ES"/>
        </w:rPr>
      </w:pPr>
    </w:p>
    <w:p w14:paraId="5C92717F" w14:textId="77777777" w:rsidR="0033394B" w:rsidRDefault="0033394B">
      <w:pPr>
        <w:spacing w:after="0" w:line="240" w:lineRule="auto"/>
      </w:pPr>
      <w:r>
        <w:separator/>
      </w:r>
    </w:p>
  </w:footnote>
  <w:footnote w:type="continuationSeparator" w:id="0">
    <w:p w14:paraId="4D414DBC" w14:textId="77777777" w:rsidR="0033394B" w:rsidRDefault="00333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E919" w14:textId="77777777" w:rsidR="000C647D" w:rsidRDefault="00000000">
    <w:pPr>
      <w:spacing w:after="0"/>
    </w:pPr>
    <w:r>
      <w:rPr>
        <w:rFonts w:ascii="Times New Roman"/>
        <w:b/>
        <w:noProof/>
        <w:sz w:val="36"/>
      </w:rPr>
      <w:t>GUIA PARA TERCER PARCIAL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DD45"/>
    <w:multiLevelType w:val="hybridMultilevel"/>
    <w:tmpl w:val="2BEED0D0"/>
    <w:lvl w:ilvl="0" w:tplc="630063B8">
      <w:numFmt w:val="decimal"/>
      <w:lvlText w:val=""/>
      <w:lvlJc w:val="left"/>
    </w:lvl>
    <w:lvl w:ilvl="1" w:tplc="0C4AB942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2" w:tplc="AACA7AF8">
      <w:numFmt w:val="decimal"/>
      <w:lvlText w:val=""/>
      <w:lvlJc w:val="left"/>
    </w:lvl>
    <w:lvl w:ilvl="3" w:tplc="F6E690B0">
      <w:numFmt w:val="decimal"/>
      <w:lvlText w:val=""/>
      <w:lvlJc w:val="left"/>
    </w:lvl>
    <w:lvl w:ilvl="4" w:tplc="39D86E5E">
      <w:numFmt w:val="decimal"/>
      <w:lvlText w:val=""/>
      <w:lvlJc w:val="left"/>
    </w:lvl>
    <w:lvl w:ilvl="5" w:tplc="6B287D78">
      <w:numFmt w:val="decimal"/>
      <w:lvlText w:val=""/>
      <w:lvlJc w:val="left"/>
    </w:lvl>
    <w:lvl w:ilvl="6" w:tplc="F47CDB44">
      <w:numFmt w:val="decimal"/>
      <w:lvlText w:val=""/>
      <w:lvlJc w:val="left"/>
    </w:lvl>
    <w:lvl w:ilvl="7" w:tplc="5ACCC08A">
      <w:numFmt w:val="decimal"/>
      <w:lvlText w:val=""/>
      <w:lvlJc w:val="left"/>
    </w:lvl>
    <w:lvl w:ilvl="8" w:tplc="E4A4EAB4">
      <w:numFmt w:val="decimal"/>
      <w:lvlText w:val=""/>
      <w:lvlJc w:val="left"/>
    </w:lvl>
  </w:abstractNum>
  <w:abstractNum w:abstractNumId="1" w15:restartNumberingAfterBreak="0">
    <w:nsid w:val="08AF2FBE"/>
    <w:multiLevelType w:val="multilevel"/>
    <w:tmpl w:val="AFA6001A"/>
    <w:lvl w:ilvl="0">
      <w:start w:val="1"/>
      <w:numFmt w:val="bullet"/>
      <w:lvlText w:val="⊚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decimal"/>
      <w:lvlText w:val="%6)"/>
      <w:lvlJc w:val="left"/>
      <w:pPr>
        <w:ind w:left="360" w:hanging="360"/>
      </w:pPr>
    </w:lvl>
    <w:lvl w:ilvl="6">
      <w:start w:val="1"/>
      <w:numFmt w:val="decimal"/>
      <w:lvlText w:val="%6.%7)"/>
      <w:lvlJc w:val="left"/>
      <w:pPr>
        <w:ind w:left="360" w:hanging="360"/>
      </w:pPr>
    </w:lvl>
    <w:lvl w:ilvl="7">
      <w:start w:val="1"/>
      <w:numFmt w:val="decimal"/>
      <w:lvlText w:val="%8)"/>
      <w:lvlJc w:val="left"/>
      <w:pPr>
        <w:ind w:left="360" w:hanging="360"/>
      </w:pPr>
    </w:lvl>
    <w:lvl w:ilvl="8">
      <w:start w:val="1"/>
      <w:numFmt w:val="decimal"/>
      <w:lvlText w:val="%8.%9)"/>
      <w:lvlJc w:val="left"/>
      <w:pPr>
        <w:ind w:left="360" w:hanging="360"/>
      </w:pPr>
    </w:lvl>
  </w:abstractNum>
  <w:abstractNum w:abstractNumId="2" w15:restartNumberingAfterBreak="0">
    <w:nsid w:val="1AC290BF"/>
    <w:multiLevelType w:val="multilevel"/>
    <w:tmpl w:val="122C82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)"/>
      <w:lvlJc w:val="left"/>
      <w:pPr>
        <w:ind w:left="8280" w:hanging="360"/>
      </w:pPr>
    </w:lvl>
    <w:lvl w:ilvl="2">
      <w:start w:val="1"/>
      <w:numFmt w:val="decimal"/>
      <w:lvlText w:val="%1.%3)"/>
      <w:lvlJc w:val="left"/>
      <w:pPr>
        <w:ind w:left="360" w:hanging="360"/>
      </w:pPr>
    </w:lvl>
    <w:lvl w:ilvl="3">
      <w:start w:val="1"/>
      <w:numFmt w:val="decimal"/>
      <w:lvlText w:val="%1.%3)"/>
      <w:lvlJc w:val="left"/>
      <w:pPr>
        <w:ind w:left="8280" w:hanging="360"/>
      </w:pPr>
    </w:lvl>
    <w:lvl w:ilvl="4">
      <w:start w:val="1"/>
      <w:numFmt w:val="lowerLetter"/>
      <w:lvlText w:val="%5."/>
      <w:lvlJc w:val="left"/>
      <w:pPr>
        <w:ind w:left="720" w:hanging="360"/>
      </w:pPr>
    </w:lvl>
    <w:lvl w:ilvl="5">
      <w:start w:val="1"/>
      <w:numFmt w:val="upperLetter"/>
      <w:lvlText w:val="%6."/>
      <w:lvlJc w:val="left"/>
      <w:pPr>
        <w:ind w:left="720" w:hanging="360"/>
      </w:pPr>
    </w:lvl>
    <w:lvl w:ilvl="6">
      <w:start w:val="1"/>
      <w:numFmt w:val="decimal"/>
      <w:lvlText w:val="%7."/>
      <w:lvlJc w:val="left"/>
      <w:pPr>
        <w:ind w:left="720" w:hanging="360"/>
      </w:pPr>
    </w:lvl>
    <w:lvl w:ilvl="7">
      <w:start w:val="1"/>
      <w:numFmt w:val="upperLetter"/>
      <w:lvlText w:val="%8)"/>
      <w:lvlJc w:val="left"/>
      <w:pPr>
        <w:ind w:left="1080" w:hanging="360"/>
      </w:pPr>
    </w:lvl>
    <w:lvl w:ilvl="8">
      <w:start w:val="1"/>
      <w:numFmt w:val="upperLetter"/>
      <w:lvlText w:val="%9)"/>
      <w:lvlJc w:val="left"/>
      <w:pPr>
        <w:ind w:left="1080" w:hanging="360"/>
      </w:pPr>
    </w:lvl>
  </w:abstractNum>
  <w:num w:numId="1" w16cid:durableId="2133136411">
    <w:abstractNumId w:val="2"/>
  </w:num>
  <w:num w:numId="2" w16cid:durableId="1103917261">
    <w:abstractNumId w:val="0"/>
  </w:num>
  <w:num w:numId="3" w16cid:durableId="17126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7D"/>
    <w:rsid w:val="000C647D"/>
    <w:rsid w:val="000F0DDE"/>
    <w:rsid w:val="0027084D"/>
    <w:rsid w:val="0033394B"/>
    <w:rsid w:val="0059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74614"/>
  <w15:docId w15:val="{A6961DAD-C33D-6745-BB9D-AA8E2018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footer" Target="footer1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2339</Words>
  <Characters>13336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CARLOS GARCIA SOLEDAD</cp:lastModifiedBy>
  <cp:revision>2</cp:revision>
  <dcterms:created xsi:type="dcterms:W3CDTF">2025-11-20T14:22:00Z</dcterms:created>
  <dcterms:modified xsi:type="dcterms:W3CDTF">2025-11-20T14:22:00Z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Some content may be Copyright, McGraw Hill LLC</vt:lpwstr>
  </property>
</Properties>
</file>